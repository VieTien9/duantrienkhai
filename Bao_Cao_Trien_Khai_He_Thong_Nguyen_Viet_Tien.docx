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xmlns:w="http://schemas.openxmlformats.org/wordprocessingml/2006/main" ns1:Ignorable="w14 w15 wp14">
  <w:body>
    <w:p ns2:paraId="2FF044E1">
      <w:pPr>
        <w:tabs>
          <w:tab w:val="left" w:pos="283"/>
          <w:tab w:val="left" w:pos="4111"/>
        </w:tabs>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8"/>
          <w:szCs w:val="28"/>
        </w:rPr>
        <w:t>TRƯỜNG ĐẠI HỌC CÔNG NGHỆ THÔNG TIN VÀ TRUYỀN THÔNG</w:t>
      </w:r>
    </w:p>
    <w:p ns2:paraId="4D5CB0F2">
      <w:pPr>
        <w:tabs>
          <w:tab w:val="left" w:pos="283"/>
        </w:tabs>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8"/>
          <w:szCs w:val="28"/>
          <w:u w:val="single"/>
        </w:rPr>
        <w:t>KHOA CÔNG NGHỆ THÔNG TIN</w:t>
      </w:r>
    </w:p>
    <w:p ns2:paraId="754DEA83">
      <w:pPr>
        <w:spacing w:after="0" w:line="240" w:lineRule="auto"/>
        <w:rPr>
          <w:rFonts w:ascii="Times New Roman" w:hAnsi="Times New Roman" w:eastAsia="Times New Roman" w:cs="Times New Roman"/>
          <w:sz w:val="24"/>
          <w:szCs w:val="24"/>
        </w:rPr>
      </w:pPr>
    </w:p>
    <w:p ns2:paraId="555051BE">
      <w:pPr>
        <w:tabs>
          <w:tab w:val="left" w:pos="283"/>
        </w:tabs>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8"/>
          <w:szCs w:val="28"/>
        </w:rPr>
        <w:drawing>
          <ns3:inline distT="0" distB="0" distL="0" distR="0">
            <ns3:extent cx="1990725" cy="1990725"/>
            <ns3:effectExtent l="0" t="0" r="9525" b="9525"/>
            <ns3:docPr id="39" name="Picture 39" descr="C:\Users\Admin\AppData\Local\Microsoft\Windows\INetCache\Content.MSO\9FEA0E87.tmp"/>
            <ns3:cNvGraphicFramePr>
              <ns4:graphicFrameLocks noChangeAspect="1"/>
            </ns3:cNvGraphicFramePr>
            <ns4:graphic>
              <ns4:graphicData uri="http://schemas.openxmlformats.org/drawingml/2006/picture">
                <ns5:pic>
                  <ns5:nvPicPr>
                    <ns5:cNvPr id="39" name="Picture 39" descr="C:\Users\Admin\AppData\Local\Microsoft\Windows\INetCache\Content.MSO\9FEA0E87.tmp"/>
                    <ns5:cNvPicPr>
                      <ns4:picLocks noChangeAspect="1" noChangeArrowheads="1"/>
                    </ns5:cNvPicPr>
                  </ns5:nvPicPr>
                  <ns5:blipFill>
                    <ns4:blip ns6:embed="rId8">
                      <ns4:extLst>
                        <ns4:ext uri="{28A0092B-C50C-407E-A947-70E740481C1C}">
                          <ns7:useLocalDpi val="0"/>
                        </ns4:ext>
                      </ns4:extLst>
                    </ns4:blip>
                    <ns4:srcRect/>
                    <ns4:stretch>
                      <ns4:fillRect/>
                    </ns4:stretch>
                  </ns5:blipFill>
                  <ns5:spPr>
                    <ns4:xfrm>
                      <ns4:off x="0" y="0"/>
                      <ns4:ext cx="1990725" cy="1990725"/>
                    </ns4:xfrm>
                    <ns4:prstGeom prst="rect">
                      <ns4:avLst/>
                    </ns4:prstGeom>
                    <ns4:noFill/>
                    <ns4:ln>
                      <ns4:noFill/>
                    </ns4:ln>
                  </ns5:spPr>
                </ns5:pic>
              </ns4:graphicData>
            </ns4:graphic>
          </ns3:inline>
        </w:drawing>
      </w:r>
    </w:p>
    <w:p ns2:paraId="1A73C87C">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color w:val="E12626"/>
          <w:sz w:val="28"/>
          <w:szCs w:val="28"/>
        </w:rPr>
        <w:t> </w:t>
      </w:r>
    </w:p>
    <w:p ns2:paraId="67626EAE">
      <w:pPr>
        <w:tabs>
          <w:tab w:val="left" w:pos="283"/>
        </w:tabs>
        <w:spacing w:after="0" w:line="360" w:lineRule="auto"/>
        <w:jc w:val="center"/>
        <w:rPr>
          <w:rFonts w:ascii="Times New Roman" w:hAnsi="Times New Roman" w:cs="Times New Roman"/>
          <w:b/>
          <w:color w:val="003366"/>
          <w:sz w:val="44"/>
        </w:rPr>
      </w:pPr>
      <w:r>
        <w:rPr>
          <w:rFonts w:ascii="Times New Roman" w:hAnsi="Times New Roman" w:cs="Times New Roman"/>
          <w:b/>
          <w:color w:val="003366"/>
          <w:sz w:val="44"/>
        </w:rPr>
        <w:t>BÁO CÁO BÀI TẬP LỚN</w:t>
      </w:r>
    </w:p>
    <w:p ns2:paraId="61A0D892">
      <w:pPr>
        <w:tabs>
          <w:tab w:val="left" w:pos="283"/>
        </w:tabs>
        <w:spacing w:after="0" w:line="360" w:lineRule="auto"/>
        <w:jc w:val="center"/>
        <w:rPr>
          <w:rFonts w:ascii="Times New Roman" w:hAnsi="Times New Roman" w:cs="Times New Roman"/>
          <w:b/>
          <w:color w:val="003366"/>
          <w:sz w:val="32"/>
        </w:rPr>
      </w:pPr>
      <w:r>
        <w:rPr>
          <w:rFonts w:ascii="Times New Roman" w:hAnsi="Times New Roman" w:cs="Times New Roman"/>
          <w:b/>
          <w:color w:val="003366"/>
          <w:sz w:val="32"/>
        </w:rPr>
        <w:t>TRIỂN KHAI VÀ QUẢN TRỊ HỆ THỐNG PHẦN MỀM</w:t>
      </w:r>
    </w:p>
    <w:p ns2:paraId="7BD69EFF">
      <w:pPr>
        <w:spacing w:after="400"/>
        <w:rPr>
          <w:rFonts w:ascii="Times New Roman" w:hAnsi="Times New Roman" w:cs="Times New Roman"/>
          <w:b/>
          <w:color w:val="003366"/>
          <w:sz w:val="32"/>
        </w:rPr>
      </w:pPr>
    </w:p>
    <w:p ns2:paraId="3C337C40">
      <w:pPr>
        <w:tabs>
          <w:tab w:val="left" w:pos="283"/>
        </w:tabs>
        <w:spacing w:after="0" w:line="360" w:lineRule="auto"/>
        <w:jc w:val="center"/>
        <w:rPr>
          <w:rFonts w:hint="default" w:ascii="Times New Roman" w:hAnsi="Times New Roman" w:cs="Times New Roman"/>
          <w:b/>
          <w:caps/>
          <w:color w:val="003366"/>
          <w:sz w:val="32"/>
          <w:lang w:val="vi-VN"/>
        </w:rPr>
      </w:pPr>
      <w:r>
        <w:rPr>
          <w:rFonts w:ascii="Times New Roman" w:hAnsi="Times New Roman" w:cs="Times New Roman"/>
          <w:b/>
          <w:caps/>
          <w:color w:val="003366"/>
          <w:sz w:val="32"/>
        </w:rPr>
        <w:t>Đề tài 1</w:t>
      </w:r>
      <w:r>
        <w:rPr>
          <w:rFonts w:hint="default" w:ascii="Times New Roman" w:hAnsi="Times New Roman" w:cs="Times New Roman"/>
          <w:b/>
          <w:caps/>
          <w:color w:val="003366"/>
          <w:sz w:val="32"/>
          <w:lang w:val="vi-VN"/>
        </w:rPr>
        <w:t>0</w:t>
      </w:r>
      <w:r>
        <w:rPr>
          <w:rFonts w:ascii="Times New Roman" w:hAnsi="Times New Roman" w:cs="Times New Roman"/>
          <w:b/>
          <w:caps/>
          <w:color w:val="003366"/>
          <w:sz w:val="32"/>
        </w:rPr>
        <w:t xml:space="preserve">: Hệ thống </w:t>
      </w:r>
      <w:r>
        <w:rPr>
          <w:rFonts w:hint="default" w:ascii="Times New Roman" w:hAnsi="Times New Roman" w:cs="Times New Roman"/>
          <w:b/>
          <w:caps/>
          <w:color w:val="003366"/>
          <w:sz w:val="32"/>
          <w:lang w:val="vi-VN"/>
        </w:rPr>
        <w:t>quản lý nhân sự (HRM)</w:t>
      </w:r>
    </w:p>
    <w:p ns2:paraId="5B545ADA">
      <w:pPr>
        <w:tabs>
          <w:tab w:val="left" w:pos="283"/>
        </w:tabs>
        <w:spacing w:after="0" w:line="360" w:lineRule="auto"/>
        <w:jc w:val="center"/>
        <w:rPr>
          <w:rFonts w:ascii="Times New Roman" w:hAnsi="Times New Roman" w:cs="Times New Roman"/>
          <w:caps/>
        </w:rPr>
      </w:pPr>
    </w:p>
    <w:p ns2:paraId="0FE2E099">
      <w:pPr>
        <w:spacing w:before="60" w:after="0"/>
        <w:ind w:left="567"/>
        <w:rPr>
          <w:rFonts w:ascii="Times New Roman" w:hAnsi="Times New Roman" w:eastAsia="Times New Roman" w:cs="Times New Roman"/>
          <w:b/>
          <w:color w:val="000000"/>
          <w:sz w:val="28"/>
        </w:rPr>
      </w:pPr>
    </w:p>
    <w:p ns2:paraId="10CB2BEC">
      <w:pPr>
        <w:spacing w:before="60" w:after="0"/>
        <w:ind w:left="1276"/>
        <w:rPr>
          <w:rFonts w:hint="default" w:ascii="Times New Roman" w:hAnsi="Times New Roman" w:cs="Times New Roman"/>
          <w:b/>
          <w:lang w:val="vi-VN"/>
        </w:rPr>
      </w:pPr>
      <w:r>
        <w:rPr>
          <w:rFonts w:ascii="Times New Roman" w:hAnsi="Times New Roman" w:eastAsia="Times New Roman" w:cs="Times New Roman"/>
          <w:b/>
          <w:color w:val="000000"/>
          <w:sz w:val="28"/>
        </w:rPr>
        <w:t>Sinh viên thực hiện</w:t>
      </w:r>
      <w:r>
        <w:rPr>
          <w:rFonts w:ascii="Times New Roman" w:hAnsi="Times New Roman" w:eastAsia="Times New Roman" w:cs="Times New Roman"/>
          <w:b/>
          <w:color w:val="000000"/>
          <w:sz w:val="28"/>
        </w:rPr>
        <w:tab/>
      </w:r>
      <w:r>
        <w:rPr>
          <w:rFonts w:ascii="Times New Roman" w:hAnsi="Times New Roman" w:eastAsia="Times New Roman" w:cs="Times New Roman"/>
          <w:b/>
          <w:color w:val="000000"/>
          <w:sz w:val="28"/>
        </w:rPr>
        <w:tab/>
      </w:r>
      <w:r>
        <w:rPr>
          <w:rFonts w:ascii="Times New Roman" w:hAnsi="Times New Roman" w:eastAsia="Times New Roman" w:cs="Times New Roman"/>
          <w:b/>
          <w:color w:val="000000"/>
          <w:sz w:val="28"/>
        </w:rPr>
        <w:t>:</w:t>
      </w:r>
      <w:r>
        <w:rPr>
          <w:rFonts w:ascii="Times New Roman" w:hAnsi="Times New Roman" w:cs="Times New Roman"/>
          <w:b/>
          <w:color w:val="000000"/>
          <w:sz w:val="28"/>
          <w:lang w:val="vi-VN"/>
        </w:rPr>
        <w:t xml:space="preserve"> </w:t>
      </w:r>
      <w:r>
        <w:rPr>
          <w:rFonts w:hint="default" w:ascii="Times New Roman" w:hAnsi="Times New Roman" w:cs="Times New Roman"/>
          <w:b/>
          <w:color w:val="000000"/>
          <w:sz w:val="28"/>
          <w:lang w:val="vi-VN"/>
        </w:rPr>
        <w:t>NGUYỄN VIỆT TIẾN</w:t>
      </w:r>
    </w:p>
    <w:p ns2:paraId="489055D8">
      <w:pPr>
        <w:spacing w:before="60" w:after="0"/>
        <w:ind w:left="1276"/>
        <w:rPr>
          <w:rFonts w:hint="default" w:ascii="Times New Roman" w:hAnsi="Times New Roman" w:cs="Times New Roman"/>
          <w:b/>
          <w:lang w:val="vi-VN"/>
        </w:rPr>
      </w:pPr>
      <w:r>
        <w:rPr>
          <w:rFonts w:ascii="Times New Roman" w:hAnsi="Times New Roman" w:eastAsia="Times New Roman" w:cs="Times New Roman"/>
          <w:b/>
          <w:color w:val="000000"/>
          <w:sz w:val="28"/>
        </w:rPr>
        <w:t>Mã sinh viên</w:t>
      </w:r>
      <w:r>
        <w:rPr>
          <w:rFonts w:ascii="Times New Roman" w:hAnsi="Times New Roman" w:eastAsia="Times New Roman" w:cs="Times New Roman"/>
          <w:b/>
          <w:color w:val="000000"/>
          <w:sz w:val="28"/>
        </w:rPr>
        <w:tab/>
      </w:r>
      <w:r>
        <w:rPr>
          <w:rFonts w:ascii="Times New Roman" w:hAnsi="Times New Roman" w:eastAsia="Times New Roman" w:cs="Times New Roman"/>
          <w:b/>
          <w:color w:val="000000"/>
          <w:sz w:val="28"/>
        </w:rPr>
        <w:tab/>
      </w:r>
      <w:r>
        <w:rPr>
          <w:rFonts w:ascii="Times New Roman" w:hAnsi="Times New Roman" w:eastAsia="Times New Roman" w:cs="Times New Roman"/>
          <w:b/>
          <w:color w:val="000000"/>
          <w:sz w:val="28"/>
        </w:rPr>
        <w:tab/>
      </w:r>
      <w:r>
        <w:rPr>
          <w:rFonts w:ascii="Times New Roman" w:hAnsi="Times New Roman" w:eastAsia="Times New Roman" w:cs="Times New Roman"/>
          <w:b/>
          <w:color w:val="000000"/>
          <w:sz w:val="28"/>
        </w:rPr>
        <w:t>: DTC2452001</w:t>
      </w:r>
      <w:r>
        <w:rPr>
          <w:rFonts w:hint="default" w:ascii="Times New Roman" w:hAnsi="Times New Roman" w:eastAsia="Times New Roman" w:cs="Times New Roman"/>
          <w:b/>
          <w:color w:val="000000"/>
          <w:sz w:val="28"/>
          <w:lang w:val="vi-VN"/>
        </w:rPr>
        <w:t>62</w:t>
      </w:r>
    </w:p>
    <w:p ns2:paraId="0D0EAAD1">
      <w:pPr>
        <w:spacing w:before="60" w:after="0"/>
        <w:ind w:left="1276"/>
        <w:rPr>
          <w:rFonts w:ascii="Times New Roman" w:hAnsi="Times New Roman" w:cs="Times New Roman"/>
          <w:b/>
        </w:rPr>
      </w:pPr>
      <w:r>
        <w:rPr>
          <w:rFonts w:ascii="Times New Roman" w:hAnsi="Times New Roman" w:eastAsia="Times New Roman" w:cs="Times New Roman"/>
          <w:b/>
          <w:color w:val="000000"/>
          <w:sz w:val="28"/>
        </w:rPr>
        <w:t>Lớp</w:t>
      </w:r>
      <w:r>
        <w:rPr>
          <w:rFonts w:ascii="Times New Roman" w:hAnsi="Times New Roman" w:eastAsia="Times New Roman" w:cs="Times New Roman"/>
          <w:b/>
          <w:color w:val="000000"/>
          <w:sz w:val="28"/>
        </w:rPr>
        <w:tab/>
      </w:r>
      <w:r>
        <w:rPr>
          <w:rFonts w:ascii="Times New Roman" w:hAnsi="Times New Roman" w:eastAsia="Times New Roman" w:cs="Times New Roman"/>
          <w:b/>
          <w:color w:val="000000"/>
          <w:sz w:val="28"/>
        </w:rPr>
        <w:tab/>
      </w:r>
      <w:r>
        <w:rPr>
          <w:rFonts w:ascii="Times New Roman" w:hAnsi="Times New Roman" w:eastAsia="Times New Roman" w:cs="Times New Roman"/>
          <w:b/>
          <w:color w:val="000000"/>
          <w:sz w:val="28"/>
        </w:rPr>
        <w:tab/>
      </w:r>
      <w:r>
        <w:rPr>
          <w:rFonts w:ascii="Times New Roman" w:hAnsi="Times New Roman" w:eastAsia="Times New Roman" w:cs="Times New Roman"/>
          <w:b/>
          <w:color w:val="000000"/>
          <w:sz w:val="28"/>
        </w:rPr>
        <w:tab/>
      </w:r>
      <w:r>
        <w:rPr>
          <w:rFonts w:ascii="Times New Roman" w:hAnsi="Times New Roman" w:eastAsia="Times New Roman" w:cs="Times New Roman"/>
          <w:b/>
          <w:color w:val="000000"/>
          <w:sz w:val="28"/>
        </w:rPr>
        <w:t>: CNTT K23G</w:t>
      </w:r>
    </w:p>
    <w:p ns2:paraId="0AEC2E85">
      <w:pPr>
        <w:spacing w:before="60" w:after="0"/>
        <w:ind w:left="1276"/>
        <w:rPr>
          <w:rFonts w:hint="default" w:ascii="Times New Roman" w:hAnsi="Times New Roman" w:eastAsia="Times New Roman" w:cs="Times New Roman"/>
          <w:b/>
          <w:color w:val="000000"/>
          <w:sz w:val="28"/>
          <w:lang w:val="vi-VN"/>
        </w:rPr>
      </w:pPr>
      <w:r>
        <w:rPr>
          <w:rFonts w:ascii="Times New Roman" w:hAnsi="Times New Roman" w:eastAsia="Times New Roman" w:cs="Times New Roman"/>
          <w:b/>
          <w:color w:val="000000"/>
          <w:sz w:val="28"/>
        </w:rPr>
        <w:t>Giảng viên hướng dẫn</w:t>
      </w:r>
      <w:r>
        <w:rPr>
          <w:rFonts w:ascii="Times New Roman" w:hAnsi="Times New Roman" w:eastAsia="Times New Roman" w:cs="Times New Roman"/>
          <w:b/>
          <w:color w:val="000000"/>
          <w:sz w:val="28"/>
        </w:rPr>
        <w:tab/>
      </w:r>
      <w:r>
        <w:rPr>
          <w:rFonts w:ascii="Times New Roman" w:hAnsi="Times New Roman" w:eastAsia="Times New Roman" w:cs="Times New Roman"/>
          <w:b/>
          <w:color w:val="000000"/>
          <w:sz w:val="28"/>
        </w:rPr>
        <w:t xml:space="preserve">: </w:t>
      </w:r>
      <w:r>
        <w:rPr>
          <w:rFonts w:hint="default" w:ascii="Times New Roman" w:hAnsi="Times New Roman" w:eastAsia="Times New Roman" w:cs="Times New Roman"/>
          <w:b/>
          <w:color w:val="000000"/>
          <w:sz w:val="28"/>
          <w:lang w:val="vi-VN"/>
        </w:rPr>
        <w:t>VŨ VIỆT DŨNG</w:t>
      </w:r>
    </w:p>
    <w:p ns2:paraId="23F437B3">
      <w:pPr>
        <w:ind w:left="567"/>
        <w:rPr>
          <w:rFonts w:ascii="Times New Roman" w:hAnsi="Times New Roman" w:eastAsia="Times New Roman" w:cs="Times New Roman"/>
          <w:color w:val="000000"/>
          <w:sz w:val="28"/>
        </w:rPr>
      </w:pPr>
    </w:p>
    <w:p ns2:paraId="74FF97F7">
      <w:pPr>
        <w:ind w:left="567"/>
        <w:rPr>
          <w:rFonts w:ascii="Times New Roman" w:hAnsi="Times New Roman" w:eastAsia="Times New Roman" w:cs="Times New Roman"/>
          <w:color w:val="000000"/>
          <w:sz w:val="28"/>
        </w:rPr>
      </w:pPr>
    </w:p>
    <w:p ns2:paraId="43C1AB5D">
      <w:pPr>
        <w:ind w:left="567"/>
        <w:rPr>
          <w:rFonts w:ascii="Times New Roman" w:hAnsi="Times New Roman" w:cs="Times New Roman"/>
        </w:rPr>
      </w:pPr>
    </w:p>
    <w:p ns2:paraId="2CE534CD">
      <w:pPr>
        <w:spacing w:before="600" w:after="0" w:line="264" w:lineRule="auto"/>
        <w:jc w:val="center"/>
        <w:rPr>
          <w:rFonts w:ascii="Times New Roman" w:hAnsi="Times New Roman" w:eastAsia="Times New Roman" w:cs="Times New Roman"/>
          <w:color w:val="000000"/>
        </w:rPr>
      </w:pPr>
    </w:p>
    <w:p ns2:paraId="202CA2A9">
      <w:pPr>
        <w:spacing w:before="600" w:after="0" w:line="264" w:lineRule="auto"/>
        <w:jc w:val="center"/>
        <w:rPr>
          <w:rFonts w:ascii="Times New Roman" w:hAnsi="Times New Roman" w:eastAsia="Times New Roman" w:cs="Times New Roman"/>
          <w:color w:val="000000"/>
          <w:sz w:val="26"/>
          <w:szCs w:val="26"/>
        </w:rPr>
      </w:pPr>
    </w:p>
    <w:p ns2:paraId="44F84C67">
      <w:pPr>
        <w:tabs>
          <w:tab w:val="left" w:pos="283"/>
        </w:tabs>
        <w:spacing w:after="0" w:line="360" w:lineRule="auto"/>
        <w:jc w:val="center"/>
        <w:rPr>
          <w:rFonts w:ascii="Times New Roman" w:hAnsi="Times New Roman" w:cs="Times New Roman"/>
          <w:b/>
          <w:i/>
          <w:color w:val="000000"/>
          <w:sz w:val="26"/>
        </w:rPr>
      </w:pPr>
      <w:r>
        <w:rPr>
          <w:rFonts w:ascii="Times New Roman" w:hAnsi="Times New Roman" w:eastAsia="Times New Roman" w:cs="Times New Roman"/>
          <w:b/>
          <w:color w:val="000000"/>
          <w:sz w:val="26"/>
          <w:szCs w:val="26"/>
        </w:rPr>
        <w:t>Thái Nguyên, Tháng 10 năm 2026</w:t>
      </w:r>
    </w:p>
    <w:p ns2:paraId="56C6D361">
      <w:pPr>
        <w:rPr>
          <w:rFonts w:ascii="Times New Roman" w:hAnsi="Times New Roman" w:cs="Times New Roman"/>
          <w:b/>
          <w:sz w:val="28"/>
          <w:szCs w:val="28"/>
        </w:rPr>
      </w:pPr>
      <w:r>
        <w:rPr>
          <w:rFonts w:ascii="Times New Roman" w:hAnsi="Times New Roman" w:cs="Times New Roman"/>
          <w:b/>
          <w:sz w:val="28"/>
          <w:szCs w:val="28"/>
        </w:rPr>
        <w:br w:type="page"/>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84"/>
      </w:tblGrid>
      <w:tr ns2:paraId="39B84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84" w:type="dxa"/>
          </w:tcPr>
          <w:p ns2:paraId="6FD07CD6">
            <w:pPr>
              <w:tabs>
                <w:tab w:val="left" w:pos="992"/>
              </w:tabs>
              <w:spacing w:after="0" w:line="360" w:lineRule="auto"/>
              <w:jc w:val="center"/>
              <w:outlineLvl w:val="0"/>
              <w:rPr>
                <w:rFonts w:ascii="Times New Roman" w:hAnsi="Times New Roman" w:cs="Times New Roman"/>
                <w:b/>
                <w:caps/>
                <w:sz w:val="26"/>
                <w:szCs w:val="26"/>
              </w:rPr>
            </w:pPr>
            <w:bookmarkStart w:id="0" w:name="_Toc243746419"/>
            <w:bookmarkStart w:id="1" w:name="_Toc243600449"/>
            <w:bookmarkStart w:id="2" w:name="_Toc243659418"/>
            <w:bookmarkStart w:id="3" w:name="_Toc243746418"/>
            <w:r>
              <w:rPr>
                <w:rFonts w:ascii="Times New Roman" w:hAnsi="Times New Roman" w:cs="Times New Roman"/>
                <w:b/>
                <w:caps/>
                <w:sz w:val="26"/>
                <w:szCs w:val="26"/>
              </w:rPr>
              <w:t>MỤC LỤC</w:t>
            </w:r>
            <w:bookmarkEnd w:id="0"/>
            <w:r>
              <w:rPr>
                <w:rFonts w:ascii="Times New Roman" w:hAnsi="Times New Roman" w:cs="Times New Roman"/>
                <w:b/>
                <w:caps/>
                <w:sz w:val="26"/>
                <w:szCs w:val="26"/>
              </w:rPr>
              <w:t xml:space="preserve"> </w:t>
            </w:r>
          </w:p>
          <w:p ns2:paraId="519D7EA4">
            <w:pPr>
              <w:tabs>
                <w:tab w:val="left" w:pos="992"/>
              </w:tabs>
              <w:spacing w:after="0" w:line="360" w:lineRule="auto"/>
              <w:jc w:val="both"/>
              <w:rPr>
                <w:rFonts w:ascii="Times New Roman" w:hAnsi="Times New Roman" w:cs="Times New Roman"/>
                <w:sz w:val="26"/>
                <w:szCs w:val="26"/>
                <w:u w:color="000000"/>
              </w:rPr>
            </w:pPr>
          </w:p>
          <w:p ns2:paraId="295527F9">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bookmarkStart w:id="4" w:name="_Toc243746420"/>
            <w:r>
              <w:rPr>
                <w:rFonts w:hint="default" w:ascii="Times New Roman" w:hAnsi="Times New Roman" w:eastAsia="sans-serif" w:cs="Times New Roman"/>
                <w:b/>
                <w:bCs/>
                <w:sz w:val="28"/>
                <w:szCs w:val="28"/>
              </w:rPr>
              <w:t>LỜI CẢM ƠN</w:t>
            </w:r>
            <w:r>
              <w:rPr>
                <w:rFonts w:hint="default" w:ascii="Times New Roman" w:hAnsi="Times New Roman" w:eastAsia="sans-serif" w:cs="Times New Roman"/>
                <w:sz w:val="28"/>
                <w:szCs w:val="28"/>
              </w:rPr>
              <w:t xml:space="preserve"> </w:t>
            </w:r>
          </w:p>
          <w:p ns2:paraId="07F0B920">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MỤC LỤC</w:t>
            </w:r>
            <w:r>
              <w:rPr>
                <w:rFonts w:hint="default" w:ascii="Times New Roman" w:hAnsi="Times New Roman" w:eastAsia="sans-serif" w:cs="Times New Roman"/>
                <w:sz w:val="28"/>
                <w:szCs w:val="28"/>
              </w:rPr>
              <w:t xml:space="preserve"> </w:t>
            </w:r>
          </w:p>
          <w:p ns2:paraId="1B5A71BF">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C</w:t>
            </w:r>
            <w:r>
              <w:rPr>
                <w:rFonts w:hint="default" w:ascii="Times New Roman" w:hAnsi="Times New Roman" w:eastAsia="sans-serif" w:cs="Times New Roman"/>
                <w:b/>
                <w:bCs/>
                <w:sz w:val="28"/>
                <w:szCs w:val="28"/>
              </w:rPr>
              <w:t>HƯƠNG 1: TỔNG QUAN HỆ THỐNG VÀ KIẾN TRÚC HẠ TẦNG</w:t>
            </w:r>
          </w:p>
          <w:p ns2:paraId="1562EB51">
            <w:pPr>
              <w:pStyle w:val="37"/>
              <w:keepNext w:val="0"/>
              <w:keepLines w:val="0"/>
              <w:widowControl/>
              <w:suppressLineNumbers w:val="0"/>
              <w:spacing w:before="0" w:beforeAutospacing="0" w:line="12" w:lineRule="atLeast"/>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1.1. Đặt vấn đề và mục tiêu Đề tài 10 (HRM)</w:t>
            </w:r>
          </w:p>
          <w:p ns2:paraId="218DCD61">
            <w:pPr>
              <w:pStyle w:val="37"/>
              <w:keepNext w:val="0"/>
              <w:keepLines w:val="0"/>
              <w:widowControl/>
              <w:suppressLineNumbers w:val="0"/>
              <w:spacing w:before="0" w:beforeAutospacing="0" w:line="12" w:lineRule="atLeast"/>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1.2. Sơ đồ kiến trúc tổng thể các Container</w:t>
            </w:r>
          </w:p>
          <w:p ns2:paraId="1475429B">
            <w:pPr>
              <w:pStyle w:val="37"/>
              <w:keepNext w:val="0"/>
              <w:keepLines w:val="0"/>
              <w:widowControl/>
              <w:suppressLineNumbers w:val="0"/>
              <w:spacing w:before="0" w:beforeAutospacing="0" w:line="12" w:lineRule="atLeast"/>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1.3. Mô hình phân vùng mạng nội bộ (Network Isolation)</w:t>
            </w:r>
          </w:p>
          <w:p ns2:paraId="781D6A98">
            <w:pPr>
              <w:pStyle w:val="37"/>
              <w:keepNext w:val="0"/>
              <w:keepLines w:val="0"/>
              <w:widowControl/>
              <w:suppressLineNumbers w:val="0"/>
              <w:spacing w:before="0" w:beforeAutospacing="0" w:line="12" w:lineRule="atLeast"/>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1.4. Quản lý mã nguồn trên GitHub theo lộ trình Git Commits</w:t>
            </w:r>
          </w:p>
          <w:p ns2:paraId="42AC475D">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CHƯƠNG 2: TRIỂN KHAI ỨNG DỤNG WEB, POSTGRESQL VÀ REVERSE PROXY</w:t>
            </w:r>
          </w:p>
          <w:p ns2:paraId="28B561BE">
            <w:pPr>
              <w:pStyle w:val="37"/>
              <w:keepNext w:val="0"/>
              <w:keepLines w:val="0"/>
              <w:widowControl/>
              <w:suppressLineNumbers w:val="0"/>
              <w:spacing w:before="0" w:beforeAutospacing="0" w:line="12" w:lineRule="atLeast"/>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2.1. Đóng gói Ứng dụng Web Quản lý Nhân sự (Node.js/Express)</w:t>
            </w:r>
          </w:p>
          <w:p ns2:paraId="2AFE936B">
            <w:pPr>
              <w:pStyle w:val="37"/>
              <w:keepNext w:val="0"/>
              <w:keepLines w:val="0"/>
              <w:widowControl/>
              <w:suppressLineNumbers w:val="0"/>
              <w:spacing w:before="0" w:beforeAutospacing="0" w:line="12" w:lineRule="atLeast"/>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2.2. Triển khai Cơ sở dữ liệu PostgreSQL và pgAdmin</w:t>
            </w:r>
          </w:p>
          <w:p ns2:paraId="32CC536D">
            <w:pPr>
              <w:pStyle w:val="37"/>
              <w:keepNext w:val="0"/>
              <w:keepLines w:val="0"/>
              <w:widowControl/>
              <w:suppressLineNumbers w:val="0"/>
              <w:spacing w:before="0" w:beforeAutospacing="0" w:line="12" w:lineRule="atLeast"/>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2.3. Cấu hình Nginx Reverse Proxy và Tích hợp HTTPS / Security Headers</w:t>
            </w:r>
          </w:p>
          <w:p ns2:paraId="5F140594">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CHƯƠNG 3: HỆ THỐNG GIÁM SÁT VÀ QUẢN LÝ LOG TẬP TRUNG</w:t>
            </w:r>
          </w:p>
          <w:p ns2:paraId="54F15057">
            <w:pPr>
              <w:pStyle w:val="37"/>
              <w:keepNext w:val="0"/>
              <w:keepLines w:val="0"/>
              <w:widowControl/>
              <w:suppressLineNumbers w:val="0"/>
              <w:spacing w:before="0" w:beforeAutospacing="0" w:line="12" w:lineRule="atLeast"/>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3.1. Thu thập chỉ số hiệu năng với Prometheus và cAdvisor</w:t>
            </w:r>
          </w:p>
          <w:p ns2:paraId="5A912D91">
            <w:pPr>
              <w:pStyle w:val="37"/>
              <w:keepNext w:val="0"/>
              <w:keepLines w:val="0"/>
              <w:widowControl/>
              <w:suppressLineNumbers w:val="0"/>
              <w:spacing w:before="0" w:beforeAutospacing="0" w:line="12" w:lineRule="atLeast"/>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3.2. Trực quan hóa dữ liệu trên Grafana Dashboards</w:t>
            </w:r>
          </w:p>
          <w:p ns2:paraId="51E32FCA">
            <w:pPr>
              <w:pStyle w:val="37"/>
              <w:keepNext w:val="0"/>
              <w:keepLines w:val="0"/>
              <w:widowControl/>
              <w:suppressLineNumbers w:val="0"/>
              <w:spacing w:before="0" w:beforeAutospacing="0" w:line="12" w:lineRule="atLeast"/>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3.3. Thu thập và quản lý Log tập trung với Loki và Promtail</w:t>
            </w:r>
          </w:p>
          <w:p ns2:paraId="1C8D9D63">
            <w:pPr>
              <w:pStyle w:val="37"/>
              <w:keepNext w:val="0"/>
              <w:keepLines w:val="0"/>
              <w:widowControl/>
              <w:suppressLineNumbers w:val="0"/>
              <w:spacing w:before="0" w:beforeAutospacing="0" w:line="12" w:lineRule="atLeast"/>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3.4. Thử nghiệm và kiểm chứng các truy vấn LogQL</w:t>
            </w:r>
          </w:p>
          <w:p ns2:paraId="4C157B62">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CHƯƠNG 4: BIỆN PHÁP HARDENING VÀ ĐÁNH GIÁ BẢO MẬT</w:t>
            </w:r>
          </w:p>
          <w:p ns2:paraId="701C71C2">
            <w:pPr>
              <w:pStyle w:val="37"/>
              <w:keepNext w:val="0"/>
              <w:keepLines w:val="0"/>
              <w:widowControl/>
              <w:suppressLineNumbers w:val="0"/>
              <w:spacing w:before="0" w:beforeAutospacing="0" w:line="12" w:lineRule="atLeast"/>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4.1. Thực thi quyền người dùng giới hạn (Non-root User)</w:t>
            </w:r>
          </w:p>
          <w:p ns2:paraId="734D5C16">
            <w:pPr>
              <w:pStyle w:val="37"/>
              <w:keepNext w:val="0"/>
              <w:keepLines w:val="0"/>
              <w:widowControl/>
              <w:suppressLineNumbers w:val="0"/>
              <w:spacing w:before="0" w:beforeAutospacing="0" w:line="12" w:lineRule="atLeast"/>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4.2. Cô lập mạng nội bộ và quản lý biến môi trường (.env)</w:t>
            </w:r>
          </w:p>
          <w:p ns2:paraId="0B0D8CFC">
            <w:pPr>
              <w:pStyle w:val="37"/>
              <w:keepNext w:val="0"/>
              <w:keepLines w:val="0"/>
              <w:widowControl/>
              <w:suppressLineNumbers w:val="0"/>
              <w:spacing w:before="0" w:beforeAutospacing="0" w:line="12" w:lineRule="atLeast"/>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4.3. Đánh giá tổng thể và bảng đối chiếu tiêu chí</w:t>
            </w:r>
          </w:p>
          <w:p ns2:paraId="085C1E77">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KẾT LUẬN VÀ HƯỚNG PHÁT TRIỂN</w:t>
            </w:r>
            <w:r>
              <w:rPr>
                <w:rFonts w:hint="default" w:ascii="Times New Roman" w:hAnsi="Times New Roman" w:eastAsia="sans-serif" w:cs="Times New Roman"/>
                <w:sz w:val="28"/>
                <w:szCs w:val="28"/>
              </w:rPr>
              <w:t xml:space="preserve"> </w:t>
            </w:r>
          </w:p>
          <w:p ns2:paraId="15E0876C">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PHỤ LỤC: HƯỚNG DẪN CÀI ĐẶT VÀ VẬN HÀNH</w:t>
            </w:r>
            <w:r>
              <w:rPr>
                <w:rFonts w:hint="default" w:ascii="Times New Roman" w:hAnsi="Times New Roman" w:eastAsia="sans-serif" w:cs="Times New Roman"/>
                <w:sz w:val="28"/>
                <w:szCs w:val="28"/>
              </w:rPr>
              <w:t xml:space="preserve"> </w:t>
            </w:r>
          </w:p>
          <w:bookmarkEnd w:id="4"/>
          <w:p ns2:paraId="630F2D47">
            <w:pPr>
              <w:pStyle w:val="2"/>
              <w:keepNext w:val="0"/>
              <w:keepLines w:val="0"/>
              <w:tabs>
                <w:tab w:val="left" w:pos="992"/>
              </w:tabs>
              <w:spacing w:before="0" w:line="360" w:lineRule="auto"/>
              <w:jc w:val="both"/>
              <w:rPr>
                <w:rFonts w:hint="default" w:ascii="Times New Roman" w:hAnsi="Times New Roman" w:eastAsia="Times New Roman" w:cs="Times New Roman"/>
                <w:caps/>
                <w:color w:val="auto"/>
                <w:sz w:val="26"/>
                <w:szCs w:val="26"/>
                <w:vertAlign w:val="baseline"/>
                <w:lang w:val="vi-VN"/>
              </w:rPr>
            </w:pPr>
            <w:r>
              <w:rPr>
                <w:rFonts w:hint="default" w:ascii="Times New Roman" w:hAnsi="Times New Roman" w:eastAsia="Times New Roman" w:cs="Times New Roman"/>
                <w:color w:val="auto"/>
                <w:sz w:val="26"/>
                <w:szCs w:val="26"/>
                <w:vertAlign w:val="baseline"/>
                <w:lang w:val="vi-VN"/>
              </w:rPr>
              <w:t>T</w:t>
            </w:r>
            <w:r>
              <w:rPr>
                <w:rFonts w:hint="default" w:ascii="Times New Roman" w:hAnsi="Times New Roman" w:eastAsia="Times New Roman" w:cs="Times New Roman"/>
                <w:caps/>
                <w:color w:val="auto"/>
                <w:sz w:val="26"/>
                <w:szCs w:val="26"/>
                <w:vertAlign w:val="baseline"/>
                <w:lang w:val="vi-VN"/>
              </w:rPr>
              <w:t>ài liệu tham khảo</w:t>
            </w:r>
          </w:p>
          <w:p ns2:paraId="5FC63963">
            <w:pPr>
              <w:rPr>
                <w:rFonts w:hint="default"/>
                <w:lang w:val="vi-VN"/>
              </w:rPr>
            </w:pPr>
          </w:p>
        </w:tc>
      </w:tr>
    </w:tbl>
    <w:p>
      <w:pPr>
        <w:jc w:val="center"/>
        <w:pBdr>
          <w:top w:val="single" w:sz="6" w:space="10" w:color="0D6EFD"/>
          <w:left w:val="single" w:sz="6" w:space="10" w:color="0D6EFD"/>
          <w:bottom w:val="single" w:sz="6" w:space="10" w:color="0D6EFD"/>
          <w:right w:val="single" w:sz="6" w:space="10" w:color="0D6EFD"/>
        </w:pBdr>
        <w:shd w:val="clear" w:color="auto" w:fill="F0F7FF"/>
      </w:pPr>
      <w:r>
        <w:rPr>
          <w:i/>
          <w:color w:val="084298"/>
        </w:rPr>
        <w:t>📷 [VỊ TRÍ CHÈN ẢNH - HÌNH 1.1]
👉 Hướng dẫn chụp: Chụp sơ đồ khối kiến trúc hệ thống gồm Client -&gt; Nginx:8000 -&gt; WebApp / pgAdmin -&gt; PostgreSQL, cùng cụm Prometheus / Grafana / Loki (có thể dùng sơ đồ text ASCII trong README.md hoặc sơ đồ vẽ).</w:t>
      </w:r>
    </w:p>
    <w:p>
      <w:pPr>
        <w:jc w:val="center"/>
      </w:pPr>
      <w:r>
        <w:rPr>
          <w:b/>
          <w:i/>
        </w:rPr>
        <w:t>Hình 1.1: Sơ đồ kiến trúc Microservices và phân tách 2 mạng ảo của Hệ thống HRM</w:t>
      </w:r>
    </w:p>
    <w:p>
      <w:pPr>
        <w:jc w:val="center"/>
      </w:pPr>
      <w:r>
        <w:rPr/>
        <w:t/>
      </w:r>
    </w:p>
    <w:p ns2:paraId="3497D481">
      <w:pPr>
        <w:pStyle w:val="2"/>
        <w:keepNext w:val="0"/>
        <w:keepLines w:val="0"/>
        <w:tabs>
          <w:tab w:val="left" w:pos="992"/>
        </w:tabs>
        <w:spacing w:before="0" w:line="360" w:lineRule="auto"/>
        <w:jc w:val="center"/>
        <w:rPr>
          <w:rFonts w:hint="default" w:ascii="Times New Roman" w:hAnsi="Times New Roman" w:eastAsia="Times New Roman" w:cs="Times New Roman"/>
          <w:caps/>
          <w:color w:val="auto"/>
          <w:sz w:val="26"/>
          <w:szCs w:val="26"/>
        </w:rPr>
      </w:pPr>
    </w:p>
    <w:p ns2:paraId="71648896">
      <w:pPr>
        <w:pStyle w:val="2"/>
        <w:keepNext w:val="0"/>
        <w:keepLines w:val="0"/>
        <w:tabs>
          <w:tab w:val="left" w:pos="992"/>
        </w:tabs>
        <w:spacing w:before="0" w:line="360" w:lineRule="auto"/>
        <w:jc w:val="center"/>
        <w:rPr>
          <w:rFonts w:hint="default" w:ascii="Times New Roman" w:hAnsi="Times New Roman" w:eastAsia="Times New Roman" w:cs="Times New Roman"/>
          <w:caps/>
          <w:color w:val="auto"/>
          <w:sz w:val="26"/>
          <w:szCs w:val="26"/>
        </w:rPr>
      </w:pPr>
    </w:p>
    <w:p ns2:paraId="6D53AEDD">
      <w:pPr>
        <w:pStyle w:val="2"/>
        <w:keepNext w:val="0"/>
        <w:keepLines w:val="0"/>
        <w:tabs>
          <w:tab w:val="left" w:pos="992"/>
        </w:tabs>
        <w:spacing w:before="0" w:line="360" w:lineRule="auto"/>
        <w:jc w:val="center"/>
        <w:rPr>
          <w:rFonts w:hint="default" w:ascii="Times New Roman" w:hAnsi="Times New Roman" w:cs="Times New Roman"/>
          <w:caps/>
          <w:color w:val="auto"/>
          <w:sz w:val="26"/>
          <w:szCs w:val="26"/>
        </w:rPr>
      </w:pPr>
      <w:r>
        <w:rPr>
          <w:rFonts w:hint="default" w:ascii="Times New Roman" w:hAnsi="Times New Roman" w:eastAsia="Times New Roman" w:cs="Times New Roman"/>
          <w:caps/>
          <w:color w:val="auto"/>
          <w:sz w:val="26"/>
          <w:szCs w:val="26"/>
        </w:rPr>
        <w:t>LỜI CẢM ƠN</w:t>
      </w:r>
      <w:bookmarkEnd w:id="1"/>
      <w:bookmarkEnd w:id="2"/>
      <w:bookmarkEnd w:id="3"/>
    </w:p>
    <w:p ns2:paraId="6EE083B0">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Em xin gửi lời cảm ơn chân thành đến thầy Vũ Việt Dũng, giảng viên học phần Triển khai và Quản trị Hệ thống Phần mềm, đã cung cấp những kiến thức nền tảng quý báu, định hướng và đưa ra các yêu cầu thực hành sát với thực tế. Thông qua </w:t>
      </w:r>
      <w:r>
        <w:rPr>
          <w:rFonts w:hint="default" w:ascii="Times New Roman" w:hAnsi="Times New Roman" w:eastAsia="sans-serif" w:cs="Times New Roman"/>
          <w:b/>
          <w:bCs/>
          <w:sz w:val="28"/>
          <w:szCs w:val="28"/>
        </w:rPr>
        <w:t>Đề tài 10: Hệ thống Quản lý Nhân sự (HRM)</w:t>
      </w:r>
      <w:r>
        <w:rPr>
          <w:rFonts w:hint="default" w:ascii="Times New Roman" w:hAnsi="Times New Roman" w:eastAsia="sans-serif" w:cs="Times New Roman"/>
          <w:sz w:val="28"/>
          <w:szCs w:val="28"/>
        </w:rPr>
        <w:t xml:space="preserve">, em đã có cơ hội vận dụng và làm chủ quy trình đóng gói ứng dụng bằng Docker Compose, quản trị CSDL PostgreSQL qua pgAdmin, cấu hình Nginx Reverse Proxy, xây dựng hệ thống giám sát Prometheus/Grafana, quản lý log tập trung với Loki/Promtail và áp dụng các biện pháp gia cố an toàn (Hardening). </w:t>
      </w:r>
    </w:p>
    <w:p ns2:paraId="62664FE3">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Mặc dù đã cố gắng hoàn thiện bài tập lớn theo đúng các tiêu chí kỹ thuật, nhưng do thời gian và kinh nghiệm thực tế còn hạn chế, báo cáo khó tránh khỏi những thiếu sót. Em rất mong nhận được những góp ý và nhận xét của thầy để tiếp tục hoàn thiện kỹ năng của mình. </w:t>
      </w:r>
    </w:p>
    <w:p ns2:paraId="70B48430">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Em xin chân thành cảm ơn! </w:t>
      </w:r>
    </w:p>
    <w:p ns2:paraId="2C2A4277">
      <w:pPr>
        <w:spacing w:after="0" w:line="360" w:lineRule="auto"/>
        <w:jc w:val="both"/>
        <w:rPr>
          <w:rFonts w:ascii="Times New Roman" w:hAnsi="Times New Roman" w:cs="Times New Roman"/>
          <w:b/>
          <w:caps/>
          <w:sz w:val="26"/>
          <w:szCs w:val="26"/>
        </w:rPr>
      </w:pPr>
    </w:p>
    <w:p ns2:paraId="45BE9D08">
      <w:pPr>
        <w:spacing w:after="0" w:line="360" w:lineRule="auto"/>
        <w:jc w:val="center"/>
        <w:outlineLvl w:val="0"/>
        <w:rPr>
          <w:rFonts w:ascii="Times New Roman" w:hAnsi="Times New Roman" w:cs="Times New Roman"/>
          <w:b/>
          <w:caps/>
          <w:sz w:val="26"/>
          <w:szCs w:val="26"/>
        </w:rPr>
      </w:pPr>
    </w:p>
    <w:p ns2:paraId="594930F9">
      <w:pPr>
        <w:tabs>
          <w:tab w:val="left" w:pos="992"/>
        </w:tabs>
        <w:spacing w:before="120" w:after="120" w:line="312" w:lineRule="auto"/>
        <w:ind w:firstLine="720"/>
        <w:jc w:val="both"/>
        <w:rPr>
          <w:rFonts w:ascii="Times New Roman" w:hAnsi="Times New Roman" w:cs="Times New Roman"/>
          <w:sz w:val="26"/>
          <w:szCs w:val="26"/>
        </w:rPr>
      </w:pPr>
    </w:p>
    <w:p ns2:paraId="23E81707">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rPr>
        <w:t>CHƯƠNG 1: TỔNG QUAN HỆ THỐNG VÀ KIẾN TRÚC HẠ TẦNG</w:t>
      </w:r>
    </w:p>
    <w:p ns2:paraId="79594241">
      <w:pPr>
        <w:rPr>
          <w:rFonts w:hint="default"/>
        </w:rPr>
      </w:pPr>
    </w:p>
    <w:p ns2:paraId="6EADB593">
      <w:pPr>
        <w:pStyle w:val="4"/>
        <w:keepNext w:val="0"/>
        <w:keepLines w:val="0"/>
        <w:widowControl/>
        <w:numPr>
          <w:ilvl w:val="1"/>
          <w:numId w:val="7"/>
        </w:numPr>
        <w:suppressLineNumbers w:val="0"/>
        <w:spacing w:before="0" w:beforeAutospacing="0" w:line="12" w:lineRule="atLeast"/>
        <w:ind w:left="0" w:right="0"/>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rPr>
        <w:t>Đặt vấn đề và mục tiêu Đề tài 10 (HRM)</w:t>
      </w:r>
    </w:p>
    <w:p ns2:paraId="4292F688">
      <w:pPr>
        <w:numPr>
          <w:numId w:val="0"/>
        </w:numPr>
        <w:ind w:leftChars="0"/>
        <w:rPr>
          <w:rFonts w:hint="default"/>
        </w:rPr>
      </w:pPr>
    </w:p>
    <w:p ns2:paraId="21235925">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Hệ thống Quản lý Nhân sự (HRM - Human Resource Management) là phần mềm trung tâm trong các doanh nghiệp, hỗ trợ quản lý thông tin nhân viên, sơ đồ phòng ban và chấm công hàng ngày. Bài tập lớn hướng tới mục tiêu đóng gói và triển khai toàn bộ hệ thống này trên môi trường Docker Container, đảm bảo tính sẵn sàng, khả năng giám sát và độ an toàn cao. </w:t>
      </w:r>
    </w:p>
    <w:p ns2:paraId="1CD6CED6">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Các mục tiêu kỹ thuật cụ thể cần đạt được: </w:t>
      </w:r>
    </w:p>
    <w:p ns2:paraId="2DFF25AA">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1.</w:t>
      </w:r>
      <w:r>
        <w:rPr>
          <w:rFonts w:hint="default" w:ascii="Times New Roman" w:hAnsi="Times New Roman" w:eastAsia="sans-serif" w:cs="Times New Roman"/>
          <w:b/>
          <w:bCs/>
          <w:sz w:val="28"/>
          <w:szCs w:val="28"/>
        </w:rPr>
        <w:t>Triển khai ứng dụng &amp; CSDL:</w:t>
      </w:r>
      <w:r>
        <w:rPr>
          <w:rFonts w:hint="default" w:ascii="Times New Roman" w:hAnsi="Times New Roman" w:eastAsia="sans-serif" w:cs="Times New Roman"/>
          <w:sz w:val="28"/>
          <w:szCs w:val="28"/>
        </w:rPr>
        <w:t xml:space="preserve"> Đóng gói ứng dụng web HRM (Node.js/Express) kết nối CSDL PostgreSQL 15 và công cụ quản trị pgAdmin. </w:t>
      </w:r>
    </w:p>
    <w:p ns2:paraId="5E2C5950">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2.</w:t>
      </w:r>
      <w:r>
        <w:rPr>
          <w:rFonts w:hint="default" w:ascii="Times New Roman" w:hAnsi="Times New Roman" w:eastAsia="sans-serif" w:cs="Times New Roman"/>
          <w:b/>
          <w:bCs/>
          <w:sz w:val="28"/>
          <w:szCs w:val="28"/>
        </w:rPr>
        <w:t>Reverse Proxy &amp; Bảo mật:</w:t>
      </w:r>
      <w:r>
        <w:rPr>
          <w:rFonts w:hint="default" w:ascii="Times New Roman" w:hAnsi="Times New Roman" w:eastAsia="sans-serif" w:cs="Times New Roman"/>
          <w:sz w:val="28"/>
          <w:szCs w:val="28"/>
        </w:rPr>
        <w:t xml:space="preserve"> Dùng Nginx làm cổng tiếp nhận duy nhất, cấu hình HTTPS và bộ HTTP Security Headers. </w:t>
      </w:r>
    </w:p>
    <w:p ns2:paraId="7CAF2A7A">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3.</w:t>
      </w:r>
      <w:r>
        <w:rPr>
          <w:rFonts w:hint="default" w:ascii="Times New Roman" w:hAnsi="Times New Roman" w:eastAsia="sans-serif" w:cs="Times New Roman"/>
          <w:b/>
          <w:bCs/>
          <w:sz w:val="28"/>
          <w:szCs w:val="28"/>
        </w:rPr>
        <w:t>Giám sát (Monitoring):</w:t>
      </w:r>
      <w:r>
        <w:rPr>
          <w:rFonts w:hint="default" w:ascii="Times New Roman" w:hAnsi="Times New Roman" w:eastAsia="sans-serif" w:cs="Times New Roman"/>
          <w:sz w:val="28"/>
          <w:szCs w:val="28"/>
        </w:rPr>
        <w:t xml:space="preserve"> Thu thập metrics phần cứng và container với Prometheus, hiển thị qua Grafana. </w:t>
      </w:r>
    </w:p>
    <w:p ns2:paraId="58A1A504">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4.</w:t>
      </w:r>
      <w:r>
        <w:rPr>
          <w:rFonts w:hint="default" w:ascii="Times New Roman" w:hAnsi="Times New Roman" w:eastAsia="sans-serif" w:cs="Times New Roman"/>
          <w:b/>
          <w:bCs/>
          <w:sz w:val="28"/>
          <w:szCs w:val="28"/>
        </w:rPr>
        <w:t>Quản lý Log (Logging):</w:t>
      </w:r>
      <w:r>
        <w:rPr>
          <w:rFonts w:hint="default" w:ascii="Times New Roman" w:hAnsi="Times New Roman" w:eastAsia="sans-serif" w:cs="Times New Roman"/>
          <w:sz w:val="28"/>
          <w:szCs w:val="28"/>
        </w:rPr>
        <w:t xml:space="preserve"> Tập trung log ứng dụng và dịch vụ qua Loki + Promtail, truy vấn bằng LogQL. </w:t>
      </w:r>
    </w:p>
    <w:p ns2:paraId="23615F6D">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5.</w:t>
      </w:r>
      <w:r>
        <w:rPr>
          <w:rFonts w:hint="default" w:ascii="Times New Roman" w:hAnsi="Times New Roman" w:eastAsia="sans-serif" w:cs="Times New Roman"/>
          <w:b/>
          <w:bCs/>
          <w:sz w:val="28"/>
          <w:szCs w:val="28"/>
        </w:rPr>
        <w:t>Gia cố hệ thống (Hardening):</w:t>
      </w:r>
      <w:r>
        <w:rPr>
          <w:rFonts w:hint="default" w:ascii="Times New Roman" w:hAnsi="Times New Roman" w:eastAsia="sans-serif" w:cs="Times New Roman"/>
          <w:sz w:val="28"/>
          <w:szCs w:val="28"/>
        </w:rPr>
        <w:t xml:space="preserve"> Giới hạn quyền non-root user, cô lập mạng nội bộ (Network Isolation) và bảo vệ file cấu hình môi trường </w:t>
      </w:r>
      <w:r>
        <w:rPr>
          <w:rStyle w:val="15"/>
          <w:rFonts w:hint="default" w:ascii="Times New Roman" w:hAnsi="Times New Roman" w:eastAsia="sans-serif" w:cs="Times New Roman"/>
          <w:sz w:val="28"/>
          <w:szCs w:val="28"/>
        </w:rPr>
        <w:t>.env</w:t>
      </w:r>
      <w:r>
        <w:rPr>
          <w:rFonts w:hint="default" w:ascii="Times New Roman" w:hAnsi="Times New Roman" w:eastAsia="sans-serif" w:cs="Times New Roman"/>
          <w:sz w:val="28"/>
          <w:szCs w:val="28"/>
        </w:rPr>
        <w:t xml:space="preserve">. </w:t>
      </w:r>
    </w:p>
    <w:p ns2:paraId="44F69762">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1.2. Sơ đồ kiến trúc tổng thể các Container</w:t>
      </w:r>
    </w:p>
    <w:p ns2:paraId="11105598">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Hệ thống gồm 8 dịch vụ container chính chạy phối hợp thông qua </w:t>
      </w:r>
      <w:r>
        <w:rPr>
          <w:rStyle w:val="15"/>
          <w:rFonts w:hint="default" w:ascii="Times New Roman" w:hAnsi="Times New Roman" w:eastAsia="sans-serif" w:cs="Times New Roman"/>
          <w:sz w:val="28"/>
          <w:szCs w:val="28"/>
        </w:rPr>
        <w:t>docker-compose.yml</w:t>
      </w:r>
      <w:r>
        <w:rPr>
          <w:rFonts w:hint="default" w:ascii="Times New Roman" w:hAnsi="Times New Roman" w:eastAsia="sans-serif" w:cs="Times New Roman"/>
          <w:sz w:val="28"/>
          <w:szCs w:val="28"/>
        </w:rPr>
        <w:t xml:space="preserve">: </w:t>
      </w:r>
    </w:p>
    <w:p ns2:paraId="5443538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Plaintext</w:t>
      </w:r>
    </w:p>
    <w:p ns2:paraId="36AF791A">
      <w:pPr>
        <w:pStyle w:val="44"/>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drawing>
          <ns3:inline distT="0" distB="0" distL="114300" distR="114300">
            <ns3:extent cx="5754370" cy="3214370"/>
            <ns3:effectExtent l="0" t="0" r="6350" b="1270"/>
            <ns3:docPr id="3" name="Hình ảnh 3"/>
            <ns3:cNvGraphicFramePr>
              <ns4:graphicFrameLocks noChangeAspect="1"/>
            </ns3:cNvGraphicFramePr>
            <ns4:graphic>
              <ns4:graphicData uri="http://schemas.openxmlformats.org/drawingml/2006/picture">
                <ns5:pic>
                  <ns5:nvPicPr>
                    <ns5:cNvPr id="3" name="Hình ảnh 3"/>
                    <ns5:cNvPicPr>
                      <ns4:picLocks noChangeAspect="1"/>
                    </ns5:cNvPicPr>
                  </ns5:nvPicPr>
                  <ns5:blipFill>
                    <ns4:blip ns6:embed="rId9"/>
                    <ns4:stretch>
                      <ns4:fillRect/>
                    </ns4:stretch>
                  </ns5:blipFill>
                  <ns5:spPr>
                    <ns4:xfrm>
                      <ns4:off x="0" y="0"/>
                      <ns4:ext cx="5754370" cy="3214370"/>
                    </ns4:xfrm>
                    <ns4:prstGeom prst="rect">
                      <ns4:avLst/>
                    </ns4:prstGeom>
                    <ns4:noFill/>
                    <ns4:ln>
                      <ns4:noFill/>
                    </ns4:ln>
                  </ns5:spPr>
                </ns5:pic>
              </ns4:graphicData>
            </ns4:graphic>
          </ns3:inline>
        </w:drawing>
      </w:r>
    </w:p>
    <w:p ns2:paraId="668DDE71">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b/>
          <w:bCs/>
          <w:sz w:val="28"/>
          <w:szCs w:val="28"/>
        </w:rPr>
      </w:pPr>
    </w:p>
    <w:p ns2:paraId="736F991D">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Danh sách các Container vận hành:</w:t>
      </w:r>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5"/>
        <w:gridCol w:w="1842"/>
        <w:gridCol w:w="2308"/>
        <w:gridCol w:w="2389"/>
        <w:gridCol w:w="2004"/>
      </w:tblGrid>
      <w:tr ns2:paraId="1B9AC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1CA55B0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7"/>
                <w:rFonts w:hint="default" w:ascii="Times New Roman" w:hAnsi="Times New Roman" w:eastAsia="sans-serif" w:cs="Times New Roman"/>
                <w:kern w:val="0"/>
                <w:sz w:val="28"/>
                <w:szCs w:val="28"/>
                <w:lang w:val="en-US" w:eastAsia="zh-CN" w:bidi="ar"/>
              </w:rPr>
              <w:t>STT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6437EA2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7"/>
                <w:rFonts w:hint="default" w:ascii="Times New Roman" w:hAnsi="Times New Roman" w:eastAsia="sans-serif" w:cs="Times New Roman"/>
                <w:kern w:val="0"/>
                <w:sz w:val="28"/>
                <w:szCs w:val="28"/>
                <w:lang w:val="en-US" w:eastAsia="zh-CN" w:bidi="ar"/>
              </w:rPr>
              <w:t>Tên Service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312B4B3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7"/>
                <w:rFonts w:hint="default" w:ascii="Times New Roman" w:hAnsi="Times New Roman" w:eastAsia="sans-serif" w:cs="Times New Roman"/>
                <w:kern w:val="0"/>
                <w:sz w:val="28"/>
                <w:szCs w:val="28"/>
                <w:lang w:val="en-US" w:eastAsia="zh-CN" w:bidi="ar"/>
              </w:rPr>
              <w:t>Tên Container</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142AB5C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7"/>
                <w:rFonts w:hint="default" w:ascii="Times New Roman" w:hAnsi="Times New Roman" w:eastAsia="sans-serif" w:cs="Times New Roman"/>
                <w:kern w:val="0"/>
                <w:sz w:val="28"/>
                <w:szCs w:val="28"/>
                <w:lang w:val="en-US" w:eastAsia="zh-CN" w:bidi="ar"/>
              </w:rPr>
              <w:t>Docker Image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338721C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7"/>
                <w:rFonts w:hint="default" w:ascii="Times New Roman" w:hAnsi="Times New Roman" w:eastAsia="sans-serif" w:cs="Times New Roman"/>
                <w:kern w:val="0"/>
                <w:sz w:val="28"/>
                <w:szCs w:val="28"/>
                <w:lang w:val="en-US" w:eastAsia="zh-CN" w:bidi="ar"/>
              </w:rPr>
              <w:t>Vai Trò Chính</w:t>
            </w:r>
          </w:p>
        </w:tc>
      </w:tr>
      <w:tr ns2:paraId="4A731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6C77608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7E625D4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nginx_proxy</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6F96A2B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hrm_nginx</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03E1C1E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nginx:alpine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54242115">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Reverse Proxy, SSL Termination, Security Headers </w:t>
            </w:r>
          </w:p>
        </w:tc>
      </w:tr>
      <w:tr ns2:paraId="01D2B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4E3EAA5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7BE9420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webapp</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3ED3B0B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hrm_webapp</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2B31D6B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node:18-alpine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4A801449">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Web App Quản lý nhân viên, phòng ban, chấm công </w:t>
            </w:r>
          </w:p>
        </w:tc>
      </w:tr>
      <w:tr ns2:paraId="1FEC7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387B068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017EA07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postgres_db</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0CC122F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hrm_postgres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2430C29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postgres:15-alpine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0C0588EA">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Cơ sở dữ liệu quan hệ PostgreSQL </w:t>
            </w:r>
          </w:p>
        </w:tc>
      </w:tr>
      <w:tr ns2:paraId="39090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3C27E8E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5FADFF9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pgadmin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7411509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hrm_pgadmin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20D855D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dpage/pgadmin4</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69DE7C26">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Giao diện Web quản trị CSDL PostgreSQL </w:t>
            </w:r>
          </w:p>
        </w:tc>
      </w:tr>
      <w:tr ns2:paraId="511E1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490402F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5F1E71B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prometheus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3D11F4E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hrm_prometheus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63B566C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prom/prometheus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1B04FDBF">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Thu thập metrics hệ thống &amp; ứng dụng </w:t>
            </w:r>
          </w:p>
        </w:tc>
      </w:tr>
      <w:tr ns2:paraId="5BB11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6086402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4CB6D63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grafana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4C05F56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hrm_grafana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39D7B01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grafana/grafana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2D522FEF">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Trực quan hóa Metrics &amp; tra cứu LogQL </w:t>
            </w:r>
          </w:p>
        </w:tc>
      </w:tr>
      <w:tr ns2:paraId="3BFAF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7694AAC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7</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24A1A92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loki</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6BAFFD5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hrm_loki</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59B1543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grafana/loki</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7436622C">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Khung lưu trữ &amp; đánh chỉ mục Log tập trung </w:t>
            </w:r>
          </w:p>
        </w:tc>
      </w:tr>
      <w:tr ns2:paraId="50EF4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48335FB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8</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1C7548E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promtail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405160E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hrm_promtail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7CBF541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5"/>
                <w:rFonts w:hint="default" w:ascii="Times New Roman" w:hAnsi="Times New Roman" w:eastAsia="sans-serif" w:cs="Times New Roman"/>
                <w:kern w:val="0"/>
                <w:sz w:val="28"/>
                <w:szCs w:val="28"/>
                <w:lang w:val="en-US" w:eastAsia="zh-CN" w:bidi="ar"/>
              </w:rPr>
              <w:t>grafana/promtail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05DA69DA">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Thu gom Log từ Docker Socket gửi về Loki </w:t>
            </w:r>
          </w:p>
        </w:tc>
      </w:tr>
    </w:tbl>
    <w:p ns2:paraId="028B397C">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1.3. Mô hình phân vùng mạng nội bộ (Network Isolation)</w:t>
      </w:r>
    </w:p>
    <w:p ns2:paraId="5C3EEBA5">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Để gia cố an toàn, hệ thống phân tách thành 2 mạng riêng biệt: </w:t>
      </w:r>
    </w:p>
    <w:p ns2:paraId="79C1EDD2">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Style w:val="15"/>
          <w:rFonts w:hint="default" w:ascii="Times New Roman" w:hAnsi="Times New Roman" w:eastAsia="sans-serif" w:cs="Times New Roman"/>
          <w:b/>
          <w:bCs/>
          <w:sz w:val="28"/>
          <w:szCs w:val="28"/>
          <w:lang w:val="vi-VN"/>
        </w:rPr>
        <w:t>-</w:t>
      </w:r>
      <w:r>
        <w:rPr>
          <w:rStyle w:val="15"/>
          <w:rFonts w:hint="default" w:ascii="Times New Roman" w:hAnsi="Times New Roman" w:eastAsia="sans-serif" w:cs="Times New Roman"/>
          <w:b/>
          <w:bCs/>
          <w:sz w:val="28"/>
          <w:szCs w:val="28"/>
        </w:rPr>
        <w:t>frontend_net</w:t>
      </w:r>
      <w:r>
        <w:rPr>
          <w:rFonts w:hint="default" w:ascii="Times New Roman" w:hAnsi="Times New Roman" w:eastAsia="sans-serif" w:cs="Times New Roman"/>
          <w:b/>
          <w:bCs/>
          <w:sz w:val="28"/>
          <w:szCs w:val="28"/>
        </w:rPr>
        <w:t>:</w:t>
      </w:r>
      <w:r>
        <w:rPr>
          <w:rFonts w:hint="default" w:ascii="Times New Roman" w:hAnsi="Times New Roman" w:eastAsia="sans-serif" w:cs="Times New Roman"/>
          <w:sz w:val="28"/>
          <w:szCs w:val="28"/>
        </w:rPr>
        <w:t xml:space="preserve"> Dùng cho Nginx, Web App, pgAdmin, Grafana kết nối và phản hồi yêu cầu người dùng. </w:t>
      </w:r>
    </w:p>
    <w:p ns2:paraId="41AFDE9A">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Style w:val="15"/>
          <w:rFonts w:hint="default" w:ascii="Times New Roman" w:hAnsi="Times New Roman" w:eastAsia="sans-serif" w:cs="Times New Roman"/>
          <w:b/>
          <w:bCs/>
          <w:sz w:val="28"/>
          <w:szCs w:val="28"/>
          <w:lang w:val="vi-VN"/>
        </w:rPr>
        <w:t>-</w:t>
      </w:r>
      <w:r>
        <w:rPr>
          <w:rStyle w:val="15"/>
          <w:rFonts w:hint="default" w:ascii="Times New Roman" w:hAnsi="Times New Roman" w:eastAsia="sans-serif" w:cs="Times New Roman"/>
          <w:b/>
          <w:bCs/>
          <w:sz w:val="28"/>
          <w:szCs w:val="28"/>
        </w:rPr>
        <w:t>backend_net</w:t>
      </w:r>
      <w:r>
        <w:rPr>
          <w:rFonts w:hint="default" w:ascii="Times New Roman" w:hAnsi="Times New Roman" w:eastAsia="sans-serif" w:cs="Times New Roman"/>
          <w:b/>
          <w:bCs/>
          <w:sz w:val="28"/>
          <w:szCs w:val="28"/>
        </w:rPr>
        <w:t>:</w:t>
      </w:r>
      <w:r>
        <w:rPr>
          <w:rFonts w:hint="default" w:ascii="Times New Roman" w:hAnsi="Times New Roman" w:eastAsia="sans-serif" w:cs="Times New Roman"/>
          <w:sz w:val="28"/>
          <w:szCs w:val="28"/>
        </w:rPr>
        <w:t xml:space="preserve"> Mạng nội bộ cô lập chứa </w:t>
      </w:r>
      <w:r>
        <w:rPr>
          <w:rStyle w:val="15"/>
          <w:rFonts w:hint="default" w:ascii="Times New Roman" w:hAnsi="Times New Roman" w:eastAsia="sans-serif" w:cs="Times New Roman"/>
          <w:sz w:val="28"/>
          <w:szCs w:val="28"/>
        </w:rPr>
        <w:t>hrm_postgres</w:t>
      </w:r>
      <w:r>
        <w:rPr>
          <w:rFonts w:hint="default" w:ascii="Times New Roman" w:hAnsi="Times New Roman" w:eastAsia="sans-serif" w:cs="Times New Roman"/>
          <w:sz w:val="28"/>
          <w:szCs w:val="28"/>
        </w:rPr>
        <w:t xml:space="preserve"> và </w:t>
      </w:r>
      <w:r>
        <w:rPr>
          <w:rStyle w:val="15"/>
          <w:rFonts w:hint="default" w:ascii="Times New Roman" w:hAnsi="Times New Roman" w:eastAsia="sans-serif" w:cs="Times New Roman"/>
          <w:sz w:val="28"/>
          <w:szCs w:val="28"/>
        </w:rPr>
        <w:t>hrm_webapp</w:t>
      </w:r>
      <w:r>
        <w:rPr>
          <w:rFonts w:hint="default" w:ascii="Times New Roman" w:hAnsi="Times New Roman" w:eastAsia="sans-serif" w:cs="Times New Roman"/>
          <w:sz w:val="28"/>
          <w:szCs w:val="28"/>
        </w:rPr>
        <w:t xml:space="preserve">. Container PostgreSQL hoàn toàn </w:t>
      </w:r>
      <w:r>
        <w:rPr>
          <w:rFonts w:hint="default" w:ascii="Times New Roman" w:hAnsi="Times New Roman" w:eastAsia="sans-serif" w:cs="Times New Roman"/>
          <w:b/>
          <w:bCs/>
          <w:sz w:val="28"/>
          <w:szCs w:val="28"/>
        </w:rPr>
        <w:t xml:space="preserve">không mở cổng 5432 ra bên ngoài máy chủ </w:t>
      </w:r>
      <w:r>
        <w:rPr>
          <w:rFonts w:hint="default" w:ascii="Times New Roman" w:hAnsi="Times New Roman" w:eastAsia="sans-serif" w:cs="Times New Roman"/>
          <w:b/>
          <w:bCs/>
          <w:sz w:val="28"/>
          <w:szCs w:val="28"/>
          <w:lang w:val="vi-VN"/>
        </w:rPr>
        <w:t>--</w:t>
      </w:r>
      <w:r>
        <w:rPr>
          <w:rFonts w:hint="default" w:ascii="Times New Roman" w:hAnsi="Times New Roman" w:eastAsia="sans-serif" w:cs="Times New Roman"/>
          <w:b/>
          <w:bCs/>
          <w:sz w:val="28"/>
          <w:szCs w:val="28"/>
        </w:rPr>
        <w:t>host</w:t>
      </w:r>
      <w:r>
        <w:rPr>
          <w:rFonts w:hint="default" w:ascii="Times New Roman" w:hAnsi="Times New Roman" w:eastAsia="sans-serif" w:cs="Times New Roman"/>
          <w:sz w:val="28"/>
          <w:szCs w:val="28"/>
        </w:rPr>
        <w:t xml:space="preserve">, ngăn chặn triệt để nguy cơ tấn công dò quét CSDL từ internet. </w:t>
      </w:r>
    </w:p>
    <w:p ns2:paraId="76CE2133">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p>
    <w:p ns2:paraId="5599C6CE">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1.4. Quản lý mã nguồn trên GitHub theo tiến độ Git Commits</w:t>
      </w:r>
    </w:p>
    <w:p>
      <w:pPr>
        <w:jc w:val="center"/>
        <w:pBdr>
          <w:top w:val="single" w:sz="6" w:space="10" w:color="0D6EFD"/>
          <w:left w:val="single" w:sz="6" w:space="10" w:color="0D6EFD"/>
          <w:bottom w:val="single" w:sz="6" w:space="10" w:color="0D6EFD"/>
          <w:right w:val="single" w:sz="6" w:space="10" w:color="0D6EFD"/>
        </w:pBdr>
        <w:shd w:val="clear" w:color="auto" w:fill="F0F7FF"/>
      </w:pPr>
      <w:r>
        <w:rPr>
          <w:i/>
          <w:color w:val="084298"/>
        </w:rPr>
        <w:t>📷 [VỊ TRÍ CHÈN ẢNH - HÌNH 1.2]
👉 Hướng dẫn chụp: Mở trình duyệt vào trang GitHub repository dự án của bạn (mục Commits), chụp toàn màn hình thấy rõ các commit theo tiến độ và danh sách thư mục dự án.</w:t>
      </w:r>
    </w:p>
    <w:p>
      <w:pPr>
        <w:jc w:val="center"/>
      </w:pPr>
      <w:r>
        <w:rPr>
          <w:b/>
          <w:i/>
        </w:rPr>
        <w:t>Hình 1.2: Lịch sử Git Commits và cấu trúc Repository trên GitHub</w:t>
      </w:r>
    </w:p>
    <w:p>
      <w:pPr>
        <w:jc w:val="center"/>
      </w:pPr>
      <w:r>
        <w:rPr/>
        <w:t/>
      </w:r>
    </w:p>
    <w:p ns2:paraId="738A4C18">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Mã nguồn dự án được quản lý tại GitHub repository cá nhân, tuân thủ tiêu chí </w:t>
      </w:r>
      <w:r>
        <w:rPr>
          <w:rFonts w:hint="default" w:ascii="Times New Roman" w:hAnsi="Times New Roman" w:eastAsia="sans-serif" w:cs="Times New Roman"/>
          <w:b/>
          <w:bCs/>
          <w:sz w:val="28"/>
          <w:szCs w:val="28"/>
        </w:rPr>
        <w:t>tối thiểu 03 commit có ý nghĩa</w:t>
      </w:r>
      <w:r>
        <w:rPr>
          <w:rFonts w:hint="default" w:ascii="Times New Roman" w:hAnsi="Times New Roman" w:eastAsia="sans-serif" w:cs="Times New Roman"/>
          <w:sz w:val="28"/>
          <w:szCs w:val="28"/>
        </w:rPr>
        <w:t xml:space="preserve"> phản ánh rõ lịch sử phát triển: </w:t>
      </w:r>
    </w:p>
    <w:p ns2:paraId="0A864216">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1.</w:t>
      </w:r>
      <w:r>
        <w:rPr>
          <w:rFonts w:hint="default" w:ascii="Times New Roman" w:hAnsi="Times New Roman" w:eastAsia="sans-serif" w:cs="Times New Roman"/>
          <w:b/>
          <w:bCs/>
          <w:sz w:val="28"/>
          <w:szCs w:val="28"/>
        </w:rPr>
        <w:t>Commit 1 (</w:t>
      </w:r>
      <w:r>
        <w:rPr>
          <w:rStyle w:val="15"/>
          <w:rFonts w:hint="default" w:ascii="Times New Roman" w:hAnsi="Times New Roman" w:eastAsia="sans-serif" w:cs="Times New Roman"/>
          <w:b/>
          <w:bCs/>
          <w:sz w:val="28"/>
          <w:szCs w:val="28"/>
        </w:rPr>
        <w:t>feat: init project structure &amp; webapp with postgresql</w:t>
      </w:r>
      <w:r>
        <w:rPr>
          <w:rFonts w:hint="default" w:ascii="Times New Roman" w:hAnsi="Times New Roman" w:eastAsia="sans-serif" w:cs="Times New Roman"/>
          <w:b/>
          <w:bCs/>
          <w:sz w:val="28"/>
          <w:szCs w:val="28"/>
        </w:rPr>
        <w:t>):</w:t>
      </w:r>
      <w:r>
        <w:rPr>
          <w:rFonts w:hint="default" w:ascii="Times New Roman" w:hAnsi="Times New Roman" w:eastAsia="sans-serif" w:cs="Times New Roman"/>
          <w:sz w:val="28"/>
          <w:szCs w:val="28"/>
        </w:rPr>
        <w:t xml:space="preserve"> Khởi tạo cấu trúc dự án, mã nguồn Node.js/Express HRM và kịch bản khởi tạo CSDL PostgreSQL. </w:t>
      </w:r>
    </w:p>
    <w:p ns2:paraId="18D771D9">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2.</w:t>
      </w:r>
      <w:r>
        <w:rPr>
          <w:rFonts w:hint="default" w:ascii="Times New Roman" w:hAnsi="Times New Roman" w:eastAsia="sans-serif" w:cs="Times New Roman"/>
          <w:b/>
          <w:bCs/>
          <w:sz w:val="28"/>
          <w:szCs w:val="28"/>
        </w:rPr>
        <w:t>Commit 2 (</w:t>
      </w:r>
      <w:r>
        <w:rPr>
          <w:rStyle w:val="15"/>
          <w:rFonts w:hint="default" w:ascii="Times New Roman" w:hAnsi="Times New Roman" w:eastAsia="sans-serif" w:cs="Times New Roman"/>
          <w:b/>
          <w:bCs/>
          <w:sz w:val="28"/>
          <w:szCs w:val="28"/>
        </w:rPr>
        <w:t>feat: add nginx reverse proxy, ssl &amp; hardening headers</w:t>
      </w:r>
      <w:r>
        <w:rPr>
          <w:rFonts w:hint="default" w:ascii="Times New Roman" w:hAnsi="Times New Roman" w:eastAsia="sans-serif" w:cs="Times New Roman"/>
          <w:b/>
          <w:bCs/>
          <w:sz w:val="28"/>
          <w:szCs w:val="28"/>
        </w:rPr>
        <w:t>):</w:t>
      </w:r>
      <w:r>
        <w:rPr>
          <w:rFonts w:hint="default" w:ascii="Times New Roman" w:hAnsi="Times New Roman" w:eastAsia="sans-serif" w:cs="Times New Roman"/>
          <w:sz w:val="28"/>
          <w:szCs w:val="28"/>
        </w:rPr>
        <w:t xml:space="preserve"> Cấu hình Nginx Proxy, phân tách mạng và thiết lập bảo mật headers. </w:t>
      </w:r>
    </w:p>
    <w:p ns2:paraId="239202EB">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3.</w:t>
      </w:r>
      <w:r>
        <w:rPr>
          <w:rFonts w:hint="default" w:ascii="Times New Roman" w:hAnsi="Times New Roman" w:eastAsia="sans-serif" w:cs="Times New Roman"/>
          <w:b/>
          <w:bCs/>
          <w:sz w:val="28"/>
          <w:szCs w:val="28"/>
        </w:rPr>
        <w:t>Commit 3 (</w:t>
      </w:r>
      <w:r>
        <w:rPr>
          <w:rStyle w:val="15"/>
          <w:rFonts w:hint="default" w:ascii="Times New Roman" w:hAnsi="Times New Roman" w:eastAsia="sans-serif" w:cs="Times New Roman"/>
          <w:b/>
          <w:bCs/>
          <w:sz w:val="28"/>
          <w:szCs w:val="28"/>
        </w:rPr>
        <w:t>feat: setup prometheus, grafana &amp; loki centralized logging</w:t>
      </w:r>
      <w:r>
        <w:rPr>
          <w:rFonts w:hint="default" w:ascii="Times New Roman" w:hAnsi="Times New Roman" w:eastAsia="sans-serif" w:cs="Times New Roman"/>
          <w:b/>
          <w:bCs/>
          <w:sz w:val="28"/>
          <w:szCs w:val="28"/>
        </w:rPr>
        <w:t>):</w:t>
      </w:r>
      <w:r>
        <w:rPr>
          <w:rFonts w:hint="default" w:ascii="Times New Roman" w:hAnsi="Times New Roman" w:eastAsia="sans-serif" w:cs="Times New Roman"/>
          <w:sz w:val="28"/>
          <w:szCs w:val="28"/>
        </w:rPr>
        <w:t xml:space="preserve"> Tích hợp giám sát chỉ số, thu thập log tập trung và hoàn thiện file </w:t>
      </w:r>
      <w:r>
        <w:rPr>
          <w:rStyle w:val="15"/>
          <w:rFonts w:hint="default" w:ascii="Times New Roman" w:hAnsi="Times New Roman" w:eastAsia="sans-serif" w:cs="Times New Roman"/>
          <w:sz w:val="28"/>
          <w:szCs w:val="28"/>
        </w:rPr>
        <w:t>README.md</w:t>
      </w:r>
      <w:r>
        <w:rPr>
          <w:rFonts w:hint="default" w:ascii="Times New Roman" w:hAnsi="Times New Roman" w:eastAsia="sans-serif" w:cs="Times New Roman"/>
          <w:sz w:val="28"/>
          <w:szCs w:val="28"/>
        </w:rPr>
        <w:t xml:space="preserve">. </w:t>
      </w:r>
    </w:p>
    <w:p ns2:paraId="0864C4E5">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rPr>
        <w:t>CHƯƠNG 2: TRIỂN KHAI ỨNG DỤNG WEB, POSTGRESQL VÀ REVERSE PROXY</w:t>
      </w:r>
    </w:p>
    <w:p ns2:paraId="4CE00918">
      <w:pPr>
        <w:rPr>
          <w:rFonts w:hint="default"/>
        </w:rPr>
      </w:pPr>
    </w:p>
    <w:p ns2:paraId="432EBC9B">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rPr>
        <w:t>2.1. Đóng gói Ứng dụng Web Quản lý Nhân sự (Node.js/Express)</w:t>
      </w:r>
    </w:p>
    <w:p>
      <w:pPr>
        <w:jc w:val="center"/>
        <w:pBdr>
          <w:top w:val="single" w:sz="6" w:space="10" w:color="0D6EFD"/>
          <w:left w:val="single" w:sz="6" w:space="10" w:color="0D6EFD"/>
          <w:bottom w:val="single" w:sz="6" w:space="10" w:color="0D6EFD"/>
          <w:right w:val="single" w:sz="6" w:space="10" w:color="0D6EFD"/>
        </w:pBdr>
        <w:shd w:val="clear" w:color="auto" w:fill="F0F7FF"/>
      </w:pPr>
      <w:r>
        <w:rPr>
          <w:i/>
          <w:color w:val="084298"/>
        </w:rPr>
        <w:t>📷 [VỊ TRÍ CHÈN ẢNH - HÌNH 2.1]
👉 Hướng dẫn chụp: Mở trình duyệt vào http://172.172.6.227:8000 (hoặc http://hrm.local:8000), chụp toàn cảnh trang web có danh sách nhân viên, các nút Thêm mới, Sửa, Xóa và Chấm công Check-in/Check-out.</w:t>
      </w:r>
    </w:p>
    <w:p>
      <w:pPr>
        <w:jc w:val="center"/>
      </w:pPr>
      <w:r>
        <w:rPr>
          <w:b/>
          <w:i/>
        </w:rPr>
        <w:t>Hình 2.1: Giao diện Web App HRM Quản lý Nhân sự và Chấm công trực quan</w:t>
      </w:r>
    </w:p>
    <w:p>
      <w:pPr>
        <w:jc w:val="center"/>
      </w:pPr>
      <w:r>
        <w:rPr/>
        <w:t/>
      </w:r>
    </w:p>
    <w:p ns2:paraId="267278EE">
      <w:pPr>
        <w:rPr>
          <w:rFonts w:hint="default"/>
        </w:rPr>
      </w:pPr>
    </w:p>
    <w:p ns2:paraId="75941D64">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Ứng dụng web HRM cung cấp các chức năng: Xem danh sách nhân viên, quản lý phòng ban và ghi nhận chấm công. Để đảm bảo an toàn, </w:t>
      </w:r>
      <w:r>
        <w:rPr>
          <w:rStyle w:val="15"/>
          <w:rFonts w:hint="default" w:ascii="Times New Roman" w:hAnsi="Times New Roman" w:eastAsia="sans-serif" w:cs="Times New Roman"/>
          <w:sz w:val="28"/>
          <w:szCs w:val="28"/>
        </w:rPr>
        <w:t>Dockerfile</w:t>
      </w:r>
      <w:r>
        <w:rPr>
          <w:rFonts w:hint="default" w:ascii="Times New Roman" w:hAnsi="Times New Roman" w:eastAsia="sans-serif" w:cs="Times New Roman"/>
          <w:sz w:val="28"/>
          <w:szCs w:val="28"/>
        </w:rPr>
        <w:t xml:space="preserve"> được đóng gói với quyền </w:t>
      </w:r>
      <w:r>
        <w:rPr>
          <w:rFonts w:hint="default" w:ascii="Times New Roman" w:hAnsi="Times New Roman" w:eastAsia="sans-serif" w:cs="Times New Roman"/>
          <w:b/>
          <w:bCs/>
          <w:sz w:val="28"/>
          <w:szCs w:val="28"/>
        </w:rPr>
        <w:t>Non-root user</w:t>
      </w:r>
      <w:r>
        <w:rPr>
          <w:rFonts w:hint="default" w:ascii="Times New Roman" w:hAnsi="Times New Roman" w:eastAsia="sans-serif" w:cs="Times New Roman"/>
          <w:sz w:val="28"/>
          <w:szCs w:val="28"/>
        </w:rPr>
        <w:t xml:space="preserve"> (</w:t>
      </w:r>
      <w:r>
        <w:rPr>
          <w:rStyle w:val="15"/>
          <w:rFonts w:hint="default" w:ascii="Times New Roman" w:hAnsi="Times New Roman" w:eastAsia="sans-serif" w:cs="Times New Roman"/>
          <w:sz w:val="28"/>
          <w:szCs w:val="28"/>
        </w:rPr>
        <w:t>node</w:t>
      </w:r>
      <w:r>
        <w:rPr>
          <w:rFonts w:hint="default" w:ascii="Times New Roman" w:hAnsi="Times New Roman" w:eastAsia="sans-serif" w:cs="Times New Roman"/>
          <w:sz w:val="28"/>
          <w:szCs w:val="28"/>
        </w:rPr>
        <w:t xml:space="preserve">, UID=1000): </w:t>
      </w:r>
    </w:p>
    <w:p ns2:paraId="01953EE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Dockerfile</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84"/>
      </w:tblGrid>
      <w:tr ns2:paraId="7FB47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84" w:type="dxa"/>
          </w:tcPr>
          <w:p ns2:paraId="5449E6CB">
            <w:pPr>
              <w:pStyle w:val="44"/>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p>
          <w:p ns2:paraId="2178BEB5">
            <w:pPr>
              <w:pStyle w:val="44"/>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FROM</w:t>
            </w:r>
            <w:r>
              <w:rPr>
                <w:rStyle w:val="15"/>
                <w:rFonts w:hint="default" w:ascii="Times New Roman" w:hAnsi="Times New Roman" w:eastAsia="sans-serif" w:cs="Times New Roman"/>
                <w:sz w:val="28"/>
                <w:szCs w:val="28"/>
              </w:rPr>
              <w:t xml:space="preserve"> node:</w:t>
            </w:r>
            <w:r>
              <w:rPr>
                <w:rFonts w:hint="default" w:ascii="Times New Roman" w:hAnsi="Times New Roman" w:eastAsia="sans-serif" w:cs="Times New Roman"/>
                <w:sz w:val="28"/>
                <w:szCs w:val="28"/>
              </w:rPr>
              <w:t>18</w:t>
            </w:r>
            <w:r>
              <w:rPr>
                <w:rStyle w:val="15"/>
                <w:rFonts w:hint="default" w:ascii="Times New Roman" w:hAnsi="Times New Roman" w:eastAsia="sans-serif" w:cs="Times New Roman"/>
                <w:sz w:val="28"/>
                <w:szCs w:val="28"/>
              </w:rPr>
              <w:t>-alpine</w:t>
            </w:r>
            <w:r>
              <w:rPr>
                <w:rFonts w:hint="default" w:ascii="Times New Roman" w:hAnsi="Times New Roman" w:eastAsia="sans-serif" w:cs="Times New Roman"/>
                <w:sz w:val="28"/>
                <w:szCs w:val="28"/>
              </w:rPr>
              <w:t>WORKDIR /appCOPY package*.json ./RUN npm install --only=productionCOPY . .# Chuyển quyền thực thi sang user không đặc quyền nodeUSER</w:t>
            </w:r>
            <w:r>
              <w:rPr>
                <w:rStyle w:val="15"/>
                <w:rFonts w:hint="default" w:ascii="Times New Roman" w:hAnsi="Times New Roman" w:eastAsia="sans-serif" w:cs="Times New Roman"/>
                <w:sz w:val="28"/>
                <w:szCs w:val="28"/>
              </w:rPr>
              <w:t xml:space="preserve"> node</w:t>
            </w:r>
            <w:r>
              <w:rPr>
                <w:rFonts w:hint="default" w:ascii="Times New Roman" w:hAnsi="Times New Roman" w:eastAsia="sans-serif" w:cs="Times New Roman"/>
                <w:sz w:val="28"/>
                <w:szCs w:val="28"/>
              </w:rPr>
              <w:t>EXPOSE</w:t>
            </w: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3000CMD ["node", "server.js"]</w:t>
            </w:r>
          </w:p>
          <w:p ns2:paraId="26B075C1">
            <w:pPr>
              <w:pStyle w:val="44"/>
              <w:keepNext w:val="0"/>
              <w:keepLines w:val="0"/>
              <w:widowControl/>
              <w:suppressLineNumbers w:val="0"/>
              <w:spacing w:before="0" w:beforeAutospacing="0" w:line="12" w:lineRule="atLeast"/>
              <w:ind w:right="0"/>
              <w:rPr>
                <w:rFonts w:hint="default" w:ascii="Times New Roman" w:hAnsi="Times New Roman" w:eastAsia="sans-serif" w:cs="Times New Roman"/>
                <w:sz w:val="28"/>
                <w:szCs w:val="28"/>
                <w:vertAlign w:val="baseline"/>
              </w:rPr>
            </w:pPr>
          </w:p>
        </w:tc>
      </w:tr>
    </w:tbl>
    <w:p ns2:paraId="5F8317A1">
      <w:pPr>
        <w:pStyle w:val="44"/>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p>
    <w:p ns2:paraId="7CFB5807">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rPr>
        <w:t>2.2. Triển khai Cơ sở dữ liệu PostgreSQL và pgAdmin</w:t>
      </w:r>
    </w:p>
    <w:p>
      <w:pPr>
        <w:jc w:val="center"/>
        <w:pBdr>
          <w:top w:val="single" w:sz="6" w:space="10" w:color="0D6EFD"/>
          <w:left w:val="single" w:sz="6" w:space="10" w:color="0D6EFD"/>
          <w:bottom w:val="single" w:sz="6" w:space="10" w:color="0D6EFD"/>
          <w:right w:val="single" w:sz="6" w:space="10" w:color="0D6EFD"/>
        </w:pBdr>
        <w:shd w:val="clear" w:color="auto" w:fill="F0F7FF"/>
      </w:pPr>
      <w:r>
        <w:rPr>
          <w:i/>
          <w:color w:val="084298"/>
        </w:rPr>
        <w:t>📷 [VỊ TRÍ CHÈN ẢNH - HÌNH 2.2]
👉 Hướng dẫn chụp: Mở trình duyệt vào http://172.172.6.227:8000/pgadmin/ (hoặc port 5051), đăng nhập admin@hrm.com, mở cây thư mục hrm_db -&gt; Schemas -&gt; public -&gt; Tables để thấy 3 bảng employees, departments, attendance và dữ liệu bên trong.</w:t>
      </w:r>
    </w:p>
    <w:p>
      <w:pPr>
        <w:jc w:val="center"/>
      </w:pPr>
      <w:r>
        <w:rPr>
          <w:b/>
          <w:i/>
        </w:rPr>
        <w:t>Hình 2.2: Giao diện pgAdmin 4 quản trị CSDL PostgreSQL 15 (hrm_db)</w:t>
      </w:r>
    </w:p>
    <w:p>
      <w:pPr>
        <w:jc w:val="center"/>
      </w:pPr>
      <w:r>
        <w:rPr/>
        <w:t/>
      </w:r>
    </w:p>
    <w:p ns2:paraId="784A5EAA">
      <w:pPr>
        <w:rPr>
          <w:rFonts w:hint="default"/>
        </w:rPr>
      </w:pPr>
    </w:p>
    <w:p ns2:paraId="62D3727A">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Cơ sở dữ liệu PostgreSQL 15 lưu trữ bền vững qua Docker Volume </w:t>
      </w:r>
      <w:r>
        <w:rPr>
          <w:rStyle w:val="15"/>
          <w:rFonts w:hint="default" w:ascii="Times New Roman" w:hAnsi="Times New Roman" w:eastAsia="sans-serif" w:cs="Times New Roman"/>
          <w:sz w:val="28"/>
          <w:szCs w:val="28"/>
        </w:rPr>
        <w:t>postgres_data</w:t>
      </w:r>
      <w:r>
        <w:rPr>
          <w:rFonts w:hint="default" w:ascii="Times New Roman" w:hAnsi="Times New Roman" w:eastAsia="sans-serif" w:cs="Times New Roman"/>
          <w:sz w:val="28"/>
          <w:szCs w:val="28"/>
        </w:rPr>
        <w:t xml:space="preserve">. Công cụ pgAdmin được cấu hình phục vụ tác vụ quản trị CSDL qua giao diện web: </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84"/>
      </w:tblGrid>
      <w:tr ns2:paraId="3BF4C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84" w:type="dxa"/>
          </w:tcPr>
          <w:p ns2:paraId="0F1C802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kern w:val="0"/>
                <w:sz w:val="28"/>
                <w:szCs w:val="28"/>
                <w:lang w:val="en-US" w:eastAsia="zh-CN" w:bidi="ar"/>
              </w:rPr>
            </w:pPr>
          </w:p>
          <w:p ns2:paraId="6833874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YAML</w:t>
            </w:r>
          </w:p>
          <w:p ns2:paraId="235EF0C0">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postgres_db:</w:t>
            </w:r>
          </w:p>
          <w:p ns2:paraId="5D298A4A">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image:</w:t>
            </w: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postgres:15-alpine</w:t>
            </w:r>
          </w:p>
          <w:p ns2:paraId="5169DC5F">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container_name:</w:t>
            </w: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hrm_postgres</w:t>
            </w:r>
          </w:p>
          <w:p ns2:paraId="7AE00B5E">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restart:</w:t>
            </w: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always</w:t>
            </w:r>
          </w:p>
          <w:p ns2:paraId="3CA67ED9">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environment:</w:t>
            </w:r>
          </w:p>
          <w:p ns2:paraId="113A365C">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POSTGRES_DB:</w:t>
            </w: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${POSTGRES_DB}</w:t>
            </w:r>
          </w:p>
          <w:p ns2:paraId="0589378D">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POSTGRES_USER:</w:t>
            </w: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${POSTGRES_USER}</w:t>
            </w:r>
          </w:p>
          <w:p ns2:paraId="4982DABC">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POSTGRES_PASSWORD:</w:t>
            </w: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${POSTGRES_PASSWORD}</w:t>
            </w:r>
          </w:p>
          <w:p ns2:paraId="0426F74F">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volumes:</w:t>
            </w:r>
          </w:p>
          <w:p ns2:paraId="70EB4FC9">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w:t>
            </w: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postgres_data:/var/lib/postgresql/data</w:t>
            </w:r>
          </w:p>
          <w:p ns2:paraId="02577C81">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networks:</w:t>
            </w:r>
          </w:p>
          <w:p ns2:paraId="0A90E240">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w:t>
            </w: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backend_net</w:t>
            </w:r>
          </w:p>
          <w:p ns2:paraId="4429DB22">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p>
          <w:p ns2:paraId="6BADED9E">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pgadmin:</w:t>
            </w:r>
          </w:p>
          <w:p ns2:paraId="3FBEF267">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image:</w:t>
            </w: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dpage/pgadmin4</w:t>
            </w:r>
          </w:p>
          <w:p ns2:paraId="08FD5570">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container_name:</w:t>
            </w: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hrm_pgadmin</w:t>
            </w:r>
          </w:p>
          <w:p ns2:paraId="6B3F8C4F">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restart:</w:t>
            </w: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always</w:t>
            </w:r>
          </w:p>
          <w:p ns2:paraId="144D257B">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environment:</w:t>
            </w:r>
          </w:p>
          <w:p ns2:paraId="05E2E96E">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PGADMIN_DEFAULT_EMAIL:</w:t>
            </w: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${PGADMIN_EMAIL}</w:t>
            </w:r>
          </w:p>
          <w:p ns2:paraId="4A9CC331">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PGADMIN_DEFAULT_PASSWORD:</w:t>
            </w: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${PGADMIN_PASSWORD}</w:t>
            </w:r>
          </w:p>
          <w:p ns2:paraId="0EDFF4D9">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networks:</w:t>
            </w:r>
          </w:p>
          <w:p ns2:paraId="159EBD22">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w:t>
            </w: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frontend_net</w:t>
            </w:r>
          </w:p>
          <w:p ns2:paraId="3C005ECC">
            <w:pPr>
              <w:pStyle w:val="44"/>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w:t>
            </w: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backend_net</w:t>
            </w:r>
          </w:p>
          <w:p ns2:paraId="3D6129AD">
            <w:pPr>
              <w:pStyle w:val="37"/>
              <w:keepNext w:val="0"/>
              <w:keepLines w:val="0"/>
              <w:widowControl/>
              <w:suppressLineNumbers w:val="0"/>
              <w:spacing w:before="0" w:beforeAutospacing="0" w:line="12" w:lineRule="atLeast"/>
              <w:ind w:right="0"/>
              <w:rPr>
                <w:rFonts w:hint="default" w:ascii="Times New Roman" w:hAnsi="Times New Roman" w:eastAsia="sans-serif" w:cs="Times New Roman"/>
                <w:sz w:val="28"/>
                <w:szCs w:val="28"/>
                <w:vertAlign w:val="baseline"/>
              </w:rPr>
            </w:pPr>
          </w:p>
        </w:tc>
      </w:tr>
    </w:tbl>
    <w:p ns2:paraId="517269CE">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p>
    <w:p ns2:paraId="2A4AAF72">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2.3. Cấu hình Nginx Reverse Proxy và Tích hợp HTTPS / Security Headers</w:t>
      </w:r>
    </w:p>
    <w:p>
      <w:pPr>
        <w:jc w:val="center"/>
        <w:pBdr>
          <w:top w:val="single" w:sz="6" w:space="10" w:color="0D6EFD"/>
          <w:left w:val="single" w:sz="6" w:space="10" w:color="0D6EFD"/>
          <w:bottom w:val="single" w:sz="6" w:space="10" w:color="0D6EFD"/>
          <w:right w:val="single" w:sz="6" w:space="10" w:color="0D6EFD"/>
        </w:pBdr>
        <w:shd w:val="clear" w:color="auto" w:fill="F0F7FF"/>
      </w:pPr>
      <w:r>
        <w:rPr>
          <w:i/>
          <w:color w:val="084298"/>
        </w:rPr>
        <w:t>📷 [VỊ TRÍ CHÈN ẢNH - HÌNH 2.3]
👉 Hướng dẫn chụp: Mở Terminal Ubuntu, gõ lệnh: curl -I http://172.172.6.227:8000 rồi chụp lại kết quả hiển thị Server: nginx (đã ẩn version) và các header X-Frame-Options, nosniff, X-XSS-Protection.</w:t>
      </w:r>
    </w:p>
    <w:p>
      <w:pPr>
        <w:jc w:val="center"/>
      </w:pPr>
      <w:r>
        <w:rPr>
          <w:b/>
          <w:i/>
        </w:rPr>
        <w:t>Hình 2.3: Nghiệm thu Nginx Security Headers và ẩn phiên bản qua lệnh curl -I</w:t>
      </w:r>
    </w:p>
    <w:p>
      <w:pPr>
        <w:jc w:val="center"/>
      </w:pPr>
      <w:r>
        <w:rPr/>
        <w:t/>
      </w:r>
    </w:p>
    <w:p ns2:paraId="72FB6EF7">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File </w:t>
      </w:r>
      <w:r>
        <w:rPr>
          <w:rStyle w:val="15"/>
          <w:rFonts w:hint="default" w:ascii="Times New Roman" w:hAnsi="Times New Roman" w:eastAsia="sans-serif" w:cs="Times New Roman"/>
          <w:sz w:val="28"/>
          <w:szCs w:val="28"/>
        </w:rPr>
        <w:t>nginx.conf</w:t>
      </w:r>
      <w:r>
        <w:rPr>
          <w:rFonts w:hint="default" w:ascii="Times New Roman" w:hAnsi="Times New Roman" w:eastAsia="sans-serif" w:cs="Times New Roman"/>
          <w:sz w:val="28"/>
          <w:szCs w:val="28"/>
        </w:rPr>
        <w:t xml:space="preserve"> đóng vai trò cổng Ingress Gateway điều phối truy cập: </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84"/>
      </w:tblGrid>
      <w:tr ns2:paraId="635E8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84" w:type="dxa"/>
          </w:tcPr>
          <w:p ns2:paraId="6FFBD2F7">
            <w:pPr>
              <w:rPr>
                <w:rFonts w:ascii="Times New Roman" w:hAnsi="Times New Roman" w:cs="Times New Roman"/>
                <w:sz w:val="26"/>
                <w:szCs w:val="26"/>
                <w:vertAlign w:val="baseline"/>
              </w:rPr>
            </w:pPr>
          </w:p>
          <w:p ns2:paraId="341B5DC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Nginx</w:t>
            </w:r>
          </w:p>
          <w:p ns2:paraId="4F677D5F">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server</w:t>
            </w:r>
            <w:r>
              <w:rPr>
                <w:rStyle w:val="15"/>
                <w:rFonts w:hint="default" w:ascii="Times New Roman" w:hAnsi="Times New Roman" w:eastAsia="sans-serif" w:cs="Times New Roman"/>
                <w:sz w:val="28"/>
                <w:szCs w:val="28"/>
              </w:rPr>
              <w:t xml:space="preserve"> {</w:t>
            </w:r>
          </w:p>
          <w:p ns2:paraId="54195BEA">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listen</w:t>
            </w: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80</w:t>
            </w:r>
            <w:r>
              <w:rPr>
                <w:rStyle w:val="15"/>
                <w:rFonts w:hint="default" w:ascii="Times New Roman" w:hAnsi="Times New Roman" w:eastAsia="sans-serif" w:cs="Times New Roman"/>
                <w:sz w:val="28"/>
                <w:szCs w:val="28"/>
              </w:rPr>
              <w:t>;</w:t>
            </w:r>
          </w:p>
          <w:p ns2:paraId="3ACAB921">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server_name</w:t>
            </w:r>
            <w:r>
              <w:rPr>
                <w:rStyle w:val="15"/>
                <w:rFonts w:hint="default" w:ascii="Times New Roman" w:hAnsi="Times New Roman" w:eastAsia="sans-serif" w:cs="Times New Roman"/>
                <w:sz w:val="28"/>
                <w:szCs w:val="28"/>
              </w:rPr>
              <w:t xml:space="preserve"> hrm.local </w:t>
            </w:r>
            <w:r>
              <w:rPr>
                <w:rFonts w:hint="default" w:ascii="Times New Roman" w:hAnsi="Times New Roman" w:eastAsia="sans-serif" w:cs="Times New Roman"/>
                <w:sz w:val="28"/>
                <w:szCs w:val="28"/>
              </w:rPr>
              <w:t>172.172.6.227</w:t>
            </w:r>
            <w:r>
              <w:rPr>
                <w:rStyle w:val="15"/>
                <w:rFonts w:hint="default" w:ascii="Times New Roman" w:hAnsi="Times New Roman" w:eastAsia="sans-serif" w:cs="Times New Roman"/>
                <w:sz w:val="28"/>
                <w:szCs w:val="28"/>
              </w:rPr>
              <w:t>;</w:t>
            </w:r>
          </w:p>
          <w:p ns2:paraId="3F4F7D4B">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p>
          <w:p ns2:paraId="5BB88BE2">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 Hardening Security Headers cơ bản</w:t>
            </w:r>
          </w:p>
          <w:p ns2:paraId="66562BB9">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add_header</w:t>
            </w:r>
            <w:r>
              <w:rPr>
                <w:rStyle w:val="15"/>
                <w:rFonts w:hint="default" w:ascii="Times New Roman" w:hAnsi="Times New Roman" w:eastAsia="sans-serif" w:cs="Times New Roman"/>
                <w:sz w:val="28"/>
                <w:szCs w:val="28"/>
              </w:rPr>
              <w:t xml:space="preserve"> X-Frame-Options </w:t>
            </w:r>
            <w:r>
              <w:rPr>
                <w:rFonts w:hint="default" w:ascii="Times New Roman" w:hAnsi="Times New Roman" w:eastAsia="sans-serif" w:cs="Times New Roman"/>
                <w:sz w:val="28"/>
                <w:szCs w:val="28"/>
              </w:rPr>
              <w:t>"SAMEORIGIN"</w:t>
            </w:r>
            <w:r>
              <w:rPr>
                <w:rStyle w:val="15"/>
                <w:rFonts w:hint="default" w:ascii="Times New Roman" w:hAnsi="Times New Roman" w:eastAsia="sans-serif" w:cs="Times New Roman"/>
                <w:sz w:val="28"/>
                <w:szCs w:val="28"/>
              </w:rPr>
              <w:t xml:space="preserve"> always;</w:t>
            </w:r>
          </w:p>
          <w:p ns2:paraId="3A2D16F5">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add_header</w:t>
            </w:r>
            <w:r>
              <w:rPr>
                <w:rStyle w:val="15"/>
                <w:rFonts w:hint="default" w:ascii="Times New Roman" w:hAnsi="Times New Roman" w:eastAsia="sans-serif" w:cs="Times New Roman"/>
                <w:sz w:val="28"/>
                <w:szCs w:val="28"/>
              </w:rPr>
              <w:t xml:space="preserve"> X-Content-Type-Options </w:t>
            </w:r>
            <w:r>
              <w:rPr>
                <w:rFonts w:hint="default" w:ascii="Times New Roman" w:hAnsi="Times New Roman" w:eastAsia="sans-serif" w:cs="Times New Roman"/>
                <w:sz w:val="28"/>
                <w:szCs w:val="28"/>
              </w:rPr>
              <w:t>"nosniff"</w:t>
            </w:r>
            <w:r>
              <w:rPr>
                <w:rStyle w:val="15"/>
                <w:rFonts w:hint="default" w:ascii="Times New Roman" w:hAnsi="Times New Roman" w:eastAsia="sans-serif" w:cs="Times New Roman"/>
                <w:sz w:val="28"/>
                <w:szCs w:val="28"/>
              </w:rPr>
              <w:t xml:space="preserve"> always;</w:t>
            </w:r>
          </w:p>
          <w:p ns2:paraId="52A9180C">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add_header</w:t>
            </w:r>
            <w:r>
              <w:rPr>
                <w:rStyle w:val="15"/>
                <w:rFonts w:hint="default" w:ascii="Times New Roman" w:hAnsi="Times New Roman" w:eastAsia="sans-serif" w:cs="Times New Roman"/>
                <w:sz w:val="28"/>
                <w:szCs w:val="28"/>
              </w:rPr>
              <w:t xml:space="preserve"> X-XSS-Protection </w:t>
            </w:r>
            <w:r>
              <w:rPr>
                <w:rFonts w:hint="default" w:ascii="Times New Roman" w:hAnsi="Times New Roman" w:eastAsia="sans-serif" w:cs="Times New Roman"/>
                <w:sz w:val="28"/>
                <w:szCs w:val="28"/>
              </w:rPr>
              <w:t>"1; mode=block"</w:t>
            </w:r>
            <w:r>
              <w:rPr>
                <w:rStyle w:val="15"/>
                <w:rFonts w:hint="default" w:ascii="Times New Roman" w:hAnsi="Times New Roman" w:eastAsia="sans-serif" w:cs="Times New Roman"/>
                <w:sz w:val="28"/>
                <w:szCs w:val="28"/>
              </w:rPr>
              <w:t xml:space="preserve"> always;</w:t>
            </w:r>
          </w:p>
          <w:p ns2:paraId="7D614E46">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p>
          <w:p ns2:paraId="6BE87015">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 Forward yêu cầu về Web App HRM</w:t>
            </w:r>
          </w:p>
          <w:p ns2:paraId="4AC921C5">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location</w:t>
            </w:r>
            <w:r>
              <w:rPr>
                <w:rStyle w:val="15"/>
                <w:rFonts w:hint="default" w:ascii="Times New Roman" w:hAnsi="Times New Roman" w:eastAsia="sans-serif" w:cs="Times New Roman"/>
                <w:sz w:val="28"/>
                <w:szCs w:val="28"/>
              </w:rPr>
              <w:t xml:space="preserve"> / {</w:t>
            </w:r>
          </w:p>
          <w:p ns2:paraId="416D1FC2">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proxy_pass</w:t>
            </w:r>
            <w:r>
              <w:rPr>
                <w:rStyle w:val="15"/>
                <w:rFonts w:hint="default" w:ascii="Times New Roman" w:hAnsi="Times New Roman" w:eastAsia="sans-serif" w:cs="Times New Roman"/>
                <w:sz w:val="28"/>
                <w:szCs w:val="28"/>
              </w:rPr>
              <w:t xml:space="preserve"> http://hrm_webapp:3000;</w:t>
            </w:r>
          </w:p>
          <w:p ns2:paraId="77C1C5AB">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proxy_set_header</w:t>
            </w:r>
            <w:r>
              <w:rPr>
                <w:rStyle w:val="15"/>
                <w:rFonts w:hint="default" w:ascii="Times New Roman" w:hAnsi="Times New Roman" w:eastAsia="sans-serif" w:cs="Times New Roman"/>
                <w:sz w:val="28"/>
                <w:szCs w:val="28"/>
              </w:rPr>
              <w:t xml:space="preserve"> Host $host;</w:t>
            </w:r>
          </w:p>
          <w:p ns2:paraId="423CC6EB">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proxy_set_header</w:t>
            </w:r>
            <w:r>
              <w:rPr>
                <w:rStyle w:val="15"/>
                <w:rFonts w:hint="default" w:ascii="Times New Roman" w:hAnsi="Times New Roman" w:eastAsia="sans-serif" w:cs="Times New Roman"/>
                <w:sz w:val="28"/>
                <w:szCs w:val="28"/>
              </w:rPr>
              <w:t xml:space="preserve"> X-Real-IP $remote_addr;</w:t>
            </w:r>
          </w:p>
          <w:p ns2:paraId="71E1132F">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p>
          <w:p ns2:paraId="2A54EE45">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p>
          <w:p ns2:paraId="7DF18D65">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 Forward yêu cầu về pgAdmin</w:t>
            </w:r>
          </w:p>
          <w:p ns2:paraId="53C863A3">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location</w:t>
            </w:r>
            <w:r>
              <w:rPr>
                <w:rStyle w:val="15"/>
                <w:rFonts w:hint="default" w:ascii="Times New Roman" w:hAnsi="Times New Roman" w:eastAsia="sans-serif" w:cs="Times New Roman"/>
                <w:sz w:val="28"/>
                <w:szCs w:val="28"/>
              </w:rPr>
              <w:t xml:space="preserve"> /pgadmin/ {</w:t>
            </w:r>
          </w:p>
          <w:p ns2:paraId="1D316AD6">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proxy_pass</w:t>
            </w:r>
            <w:r>
              <w:rPr>
                <w:rStyle w:val="15"/>
                <w:rFonts w:hint="default" w:ascii="Times New Roman" w:hAnsi="Times New Roman" w:eastAsia="sans-serif" w:cs="Times New Roman"/>
                <w:sz w:val="28"/>
                <w:szCs w:val="28"/>
              </w:rPr>
              <w:t xml:space="preserve"> http://hrm_pgadmin:80/;</w:t>
            </w:r>
          </w:p>
          <w:p ns2:paraId="7295F118">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proxy_set_header</w:t>
            </w:r>
            <w:r>
              <w:rPr>
                <w:rStyle w:val="15"/>
                <w:rFonts w:hint="default" w:ascii="Times New Roman" w:hAnsi="Times New Roman" w:eastAsia="sans-serif" w:cs="Times New Roman"/>
                <w:sz w:val="28"/>
                <w:szCs w:val="28"/>
              </w:rPr>
              <w:t xml:space="preserve"> Host $host;</w:t>
            </w:r>
          </w:p>
          <w:p ns2:paraId="66258494">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rPr>
              <w:t>proxy_set_header</w:t>
            </w:r>
            <w:r>
              <w:rPr>
                <w:rStyle w:val="15"/>
                <w:rFonts w:hint="default" w:ascii="Times New Roman" w:hAnsi="Times New Roman" w:eastAsia="sans-serif" w:cs="Times New Roman"/>
                <w:sz w:val="28"/>
                <w:szCs w:val="28"/>
              </w:rPr>
              <w:t xml:space="preserve"> X-Script-Name /pgadmin;</w:t>
            </w:r>
          </w:p>
          <w:p ns2:paraId="5F2BCD19">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 xml:space="preserve">    }</w:t>
            </w:r>
          </w:p>
          <w:p ns2:paraId="3680D475">
            <w:pPr>
              <w:pStyle w:val="44"/>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w:t>
            </w:r>
          </w:p>
          <w:p ns2:paraId="02E6A92A">
            <w:pPr>
              <w:rPr>
                <w:rFonts w:ascii="Times New Roman" w:hAnsi="Times New Roman" w:cs="Times New Roman"/>
                <w:sz w:val="26"/>
                <w:szCs w:val="26"/>
                <w:vertAlign w:val="baseline"/>
              </w:rPr>
            </w:pPr>
          </w:p>
        </w:tc>
      </w:tr>
    </w:tbl>
    <w:p ns2:paraId="0BDBC3C6">
      <w:pPr>
        <w:rPr>
          <w:rFonts w:hint="default" w:ascii="Times New Roman" w:hAnsi="Times New Roman" w:eastAsia="sans-serif" w:cs="Times New Roman"/>
          <w:b/>
          <w:bCs/>
          <w:sz w:val="28"/>
          <w:szCs w:val="28"/>
        </w:rPr>
      </w:pPr>
    </w:p>
    <w:p ns2:paraId="1524A672">
      <w:pPr>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CHƯƠNG 3: HỆ THỐNG GIÁM SÁT VÀ QUẢN LÝ LOG TẬP TRUNG</w:t>
      </w:r>
    </w:p>
    <w:p ns2:paraId="74CD1B30">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rPr>
        <w:t>3.1. Thu thập chỉ số hiệu năng với Prometheus và cAdvisor</w:t>
      </w:r>
    </w:p>
    <w:p>
      <w:pPr>
        <w:jc w:val="center"/>
        <w:pBdr>
          <w:top w:val="single" w:sz="6" w:space="10" w:color="0D6EFD"/>
          <w:left w:val="single" w:sz="6" w:space="10" w:color="0D6EFD"/>
          <w:bottom w:val="single" w:sz="6" w:space="10" w:color="0D6EFD"/>
          <w:right w:val="single" w:sz="6" w:space="10" w:color="0D6EFD"/>
        </w:pBdr>
        <w:shd w:val="clear" w:color="auto" w:fill="F0F7FF"/>
      </w:pPr>
      <w:r>
        <w:rPr>
          <w:i/>
          <w:color w:val="084298"/>
        </w:rPr>
        <w:t>📷 [VỊ TRÍ CHÈN ẢNH - HÌNH 3.1]
👉 Hướng dẫn chụp: Mở trình duyệt vào http://172.172.6.227:9091/targets, chụp màn hình thấy rõ 3 target: webapp (hrm-webapp), cadvisor và prometheus đều có State: UP màu xanh lá.</w:t>
      </w:r>
    </w:p>
    <w:p>
      <w:pPr>
        <w:jc w:val="center"/>
      </w:pPr>
      <w:r>
        <w:rPr>
          <w:b/>
          <w:i/>
        </w:rPr>
        <w:t>Hình 3.1: Trạng thái các mục tiêu thu thập (Targets) trên Prometheus đạt UP 100%</w:t>
      </w:r>
    </w:p>
    <w:p>
      <w:pPr>
        <w:jc w:val="center"/>
      </w:pPr>
      <w:r>
        <w:rPr/>
        <w:t/>
      </w:r>
    </w:p>
    <w:p ns2:paraId="375374CF">
      <w:pPr>
        <w:rPr>
          <w:rFonts w:hint="default"/>
        </w:rPr>
      </w:pPr>
    </w:p>
    <w:p ns2:paraId="00931502">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Prometheus định kỳ cào chỉ số (</w:t>
      </w:r>
      <w:r>
        <w:rPr>
          <w:rStyle w:val="15"/>
          <w:rFonts w:hint="default" w:ascii="Times New Roman" w:hAnsi="Times New Roman" w:eastAsia="sans-serif" w:cs="Times New Roman"/>
          <w:sz w:val="28"/>
          <w:szCs w:val="28"/>
        </w:rPr>
        <w:t>scrape_interval: 10s</w:t>
      </w:r>
      <w:r>
        <w:rPr>
          <w:rFonts w:hint="default" w:ascii="Times New Roman" w:hAnsi="Times New Roman" w:eastAsia="sans-serif" w:cs="Times New Roman"/>
          <w:sz w:val="28"/>
          <w:szCs w:val="28"/>
        </w:rPr>
        <w:t xml:space="preserve">) từ 2 nguồn chính: </w:t>
      </w:r>
    </w:p>
    <w:p ns2:paraId="5ACC6139">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1.</w:t>
      </w:r>
      <w:r>
        <w:rPr>
          <w:rFonts w:hint="default" w:ascii="Times New Roman" w:hAnsi="Times New Roman" w:eastAsia="sans-serif" w:cs="Times New Roman"/>
          <w:b/>
          <w:bCs/>
          <w:sz w:val="28"/>
          <w:szCs w:val="28"/>
        </w:rPr>
        <w:t>Application Metrics:</w:t>
      </w:r>
      <w:r>
        <w:rPr>
          <w:rFonts w:hint="default" w:ascii="Times New Roman" w:hAnsi="Times New Roman" w:eastAsia="sans-serif" w:cs="Times New Roman"/>
          <w:sz w:val="28"/>
          <w:szCs w:val="28"/>
        </w:rPr>
        <w:t xml:space="preserve"> Endpoint </w:t>
      </w:r>
      <w:r>
        <w:rPr>
          <w:rStyle w:val="15"/>
          <w:rFonts w:hint="default" w:ascii="Times New Roman" w:hAnsi="Times New Roman" w:eastAsia="sans-serif" w:cs="Times New Roman"/>
          <w:sz w:val="28"/>
          <w:szCs w:val="28"/>
        </w:rPr>
        <w:t>/metrics</w:t>
      </w:r>
      <w:r>
        <w:rPr>
          <w:rFonts w:hint="default" w:ascii="Times New Roman" w:hAnsi="Times New Roman" w:eastAsia="sans-serif" w:cs="Times New Roman"/>
          <w:sz w:val="28"/>
          <w:szCs w:val="28"/>
        </w:rPr>
        <w:t xml:space="preserve"> trên ứng dụng Node.js (đo đạc số lượng request, độ trễ API). </w:t>
      </w:r>
    </w:p>
    <w:p ns2:paraId="2D8449DA">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2.</w:t>
      </w:r>
      <w:r>
        <w:rPr>
          <w:rFonts w:hint="default" w:ascii="Times New Roman" w:hAnsi="Times New Roman" w:eastAsia="sans-serif" w:cs="Times New Roman"/>
          <w:b/>
          <w:bCs/>
          <w:sz w:val="28"/>
          <w:szCs w:val="28"/>
        </w:rPr>
        <w:t>Container Metrics:</w:t>
      </w:r>
      <w:r>
        <w:rPr>
          <w:rFonts w:hint="default" w:ascii="Times New Roman" w:hAnsi="Times New Roman" w:eastAsia="sans-serif" w:cs="Times New Roman"/>
          <w:sz w:val="28"/>
          <w:szCs w:val="28"/>
        </w:rPr>
        <w:t xml:space="preserve"> Dịch vụ cAdvisor thu thập thông số CPU, RAM, Network I/O của toàn bộ các containers. </w:t>
      </w:r>
    </w:p>
    <w:p ns2:paraId="1F86B9ED">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3.2. Trực quan hóa dữ liệu trên Grafana Dashboards</w:t>
      </w:r>
    </w:p>
    <w:p>
      <w:pPr>
        <w:jc w:val="center"/>
        <w:pBdr>
          <w:top w:val="single" w:sz="6" w:space="10" w:color="0D6EFD"/>
          <w:left w:val="single" w:sz="6" w:space="10" w:color="0D6EFD"/>
          <w:bottom w:val="single" w:sz="6" w:space="10" w:color="0D6EFD"/>
          <w:right w:val="single" w:sz="6" w:space="10" w:color="0D6EFD"/>
        </w:pBdr>
        <w:shd w:val="clear" w:color="auto" w:fill="F0F7FF"/>
      </w:pPr>
      <w:r>
        <w:rPr>
          <w:i/>
          <w:color w:val="084298"/>
        </w:rPr>
        <w:t>📷 [VỊ TRÍ CHÈN ẢNH - HÌNH 3.2]
👉 Hướng dẫn chụp: Mở trình duyệt vào http://172.172.6.227:3001, đăng nhập admin/Admin@Grafana2026!, mở Dashboard 'Hệ Thống Quản Lý Nhân Sự (HRM) - Đề 10', chụp toàn cảnh hiển thị các chỉ số Tổng nhân viên (15), Lượt điểm danh (11), CPU %, RAM MB và biểu đồ Throughput req/s.</w:t>
      </w:r>
    </w:p>
    <w:p>
      <w:pPr>
        <w:jc w:val="center"/>
      </w:pPr>
      <w:r>
        <w:rPr>
          <w:b/>
          <w:i/>
        </w:rPr>
        <w:t>Hình 3.2: Toàn cảnh Dashboard Grafana Hệ Thống Quản Lý Nhân Sự (HRM) - Đề 10</w:t>
      </w:r>
    </w:p>
    <w:p>
      <w:pPr>
        <w:jc w:val="center"/>
      </w:pPr>
      <w:r>
        <w:rPr/>
        <w:t/>
      </w:r>
    </w:p>
    <w:p ns2:paraId="1F6F56C0">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w:t>
      </w:r>
      <w:r>
        <w:rPr>
          <w:rFonts w:hint="default" w:ascii="Times New Roman" w:hAnsi="Times New Roman" w:eastAsia="sans-serif" w:cs="Times New Roman"/>
          <w:sz w:val="28"/>
          <w:szCs w:val="28"/>
        </w:rPr>
        <w:t>Grafana tự động kết nối nguồn dữ liệu Prometheus (</w:t>
      </w:r>
      <w:r>
        <w:rPr>
          <w:rStyle w:val="15"/>
          <w:rFonts w:hint="default" w:ascii="Times New Roman" w:hAnsi="Times New Roman" w:eastAsia="sans-serif" w:cs="Times New Roman"/>
          <w:sz w:val="28"/>
          <w:szCs w:val="28"/>
        </w:rPr>
        <w:t>http://prometheus:9090</w:t>
      </w:r>
      <w:r>
        <w:rPr>
          <w:rFonts w:hint="default" w:ascii="Times New Roman" w:hAnsi="Times New Roman" w:eastAsia="sans-serif" w:cs="Times New Roman"/>
          <w:sz w:val="28"/>
          <w:szCs w:val="28"/>
        </w:rPr>
        <w:t xml:space="preserve">), hiển thị các biểu đồ: </w:t>
      </w:r>
    </w:p>
    <w:p ns2:paraId="7038A812">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w:t>
      </w:r>
      <w:r>
        <w:rPr>
          <w:rFonts w:hint="default" w:ascii="Times New Roman" w:hAnsi="Times New Roman" w:eastAsia="sans-serif" w:cs="Times New Roman"/>
          <w:sz w:val="28"/>
          <w:szCs w:val="28"/>
        </w:rPr>
        <w:t xml:space="preserve">Biểu đồ phần trăm sử dụng CPU / RAM của từng container. </w:t>
      </w:r>
    </w:p>
    <w:p ns2:paraId="1F6E23BD">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w:t>
      </w:r>
      <w:r>
        <w:rPr>
          <w:rFonts w:hint="default" w:ascii="Times New Roman" w:hAnsi="Times New Roman" w:eastAsia="sans-serif" w:cs="Times New Roman"/>
          <w:sz w:val="28"/>
          <w:szCs w:val="28"/>
        </w:rPr>
        <w:t xml:space="preserve">Biểu đồ tần suất HTTP Requests và độ trễ phản hồi của hệ thống HRM. </w:t>
      </w:r>
    </w:p>
    <w:p ns2:paraId="47BD3F64">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rPr>
        <w:t>3.3. Thu thập và quản lý Log tập trung với Loki và Promtail</w:t>
      </w:r>
    </w:p>
    <w:p ns2:paraId="2A166558">
      <w:pPr>
        <w:rPr>
          <w:rFonts w:hint="default"/>
        </w:rPr>
      </w:pPr>
    </w:p>
    <w:p ns2:paraId="1B83852D">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w:t>
      </w:r>
      <w:r>
        <w:rPr>
          <w:rFonts w:hint="default" w:ascii="Times New Roman" w:hAnsi="Times New Roman" w:eastAsia="sans-serif" w:cs="Times New Roman"/>
          <w:b/>
          <w:bCs/>
          <w:sz w:val="28"/>
          <w:szCs w:val="28"/>
        </w:rPr>
        <w:t>Promtail:</w:t>
      </w:r>
      <w:r>
        <w:rPr>
          <w:rFonts w:hint="default" w:ascii="Times New Roman" w:hAnsi="Times New Roman" w:eastAsia="sans-serif" w:cs="Times New Roman"/>
          <w:sz w:val="28"/>
          <w:szCs w:val="28"/>
        </w:rPr>
        <w:t xml:space="preserve"> Đọc toàn bộ container logs thông qua Docker Socket (</w:t>
      </w:r>
      <w:r>
        <w:rPr>
          <w:rStyle w:val="15"/>
          <w:rFonts w:hint="default" w:ascii="Times New Roman" w:hAnsi="Times New Roman" w:eastAsia="sans-serif" w:cs="Times New Roman"/>
          <w:sz w:val="28"/>
          <w:szCs w:val="28"/>
        </w:rPr>
        <w:t>/var/run/docker.sock</w:t>
      </w:r>
      <w:r>
        <w:rPr>
          <w:rFonts w:hint="default" w:ascii="Times New Roman" w:hAnsi="Times New Roman" w:eastAsia="sans-serif" w:cs="Times New Roman"/>
          <w:sz w:val="28"/>
          <w:szCs w:val="28"/>
        </w:rPr>
        <w:t xml:space="preserve">) và gửi dữ liệu về Loki theo dạng luồng. </w:t>
      </w:r>
    </w:p>
    <w:p ns2:paraId="73A21973">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w:t>
      </w:r>
      <w:r>
        <w:rPr>
          <w:rFonts w:hint="default" w:ascii="Times New Roman" w:hAnsi="Times New Roman" w:eastAsia="sans-serif" w:cs="Times New Roman"/>
          <w:b/>
          <w:bCs/>
          <w:sz w:val="28"/>
          <w:szCs w:val="28"/>
        </w:rPr>
        <w:t>Loki:</w:t>
      </w:r>
      <w:r>
        <w:rPr>
          <w:rFonts w:hint="default" w:ascii="Times New Roman" w:hAnsi="Times New Roman" w:eastAsia="sans-serif" w:cs="Times New Roman"/>
          <w:sz w:val="28"/>
          <w:szCs w:val="28"/>
        </w:rPr>
        <w:t xml:space="preserve"> Lưu trữ, lập chỉ mục log và cho phép Grafana truy vấn thông qua ngôn ngữ LogQL. </w:t>
      </w:r>
    </w:p>
    <w:p ns2:paraId="207CE6B9">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3.4. Thử nghiệm và kiểm chứng các truy vấn LogQL</w:t>
      </w:r>
    </w:p>
    <w:p>
      <w:pPr>
        <w:jc w:val="center"/>
        <w:pBdr>
          <w:top w:val="single" w:sz="6" w:space="10" w:color="0D6EFD"/>
          <w:left w:val="single" w:sz="6" w:space="10" w:color="0D6EFD"/>
          <w:bottom w:val="single" w:sz="6" w:space="10" w:color="0D6EFD"/>
          <w:right w:val="single" w:sz="6" w:space="10" w:color="0D6EFD"/>
        </w:pBdr>
        <w:shd w:val="clear" w:color="auto" w:fill="F0F7FF"/>
      </w:pPr>
      <w:r>
        <w:rPr>
          <w:i/>
          <w:color w:val="084298"/>
        </w:rPr>
        <w:t>📷 [VỊ TRÍ CHÈN ẢNH - HÌNH 3.3]
👉 Hướng dẫn chụp: Mở Grafana Explore (http://172.172.6.227:3001/explore), chọn nguồn Loki, nhập câu lệnh: {container="hrm_webapp"} |= "HRM_AUDIT" (hoặc {container="hrm_webapp"} |= "ĐÃ XÓA NHÂN VIÊN"), bấm Run query và chụp lại dòng log hiển thị.</w:t>
      </w:r>
    </w:p>
    <w:p>
      <w:pPr>
        <w:jc w:val="center"/>
      </w:pPr>
      <w:r>
        <w:rPr>
          <w:b/>
          <w:i/>
        </w:rPr>
        <w:t>Hình 3.3: Truy vấn nhật ký kiểm toán (Audit Logs) trên Grafana Explore với Loki</w:t>
      </w:r>
    </w:p>
    <w:p>
      <w:pPr>
        <w:jc w:val="center"/>
      </w:pPr>
      <w:r>
        <w:rPr/>
        <w:t/>
      </w:r>
    </w:p>
    <w:p ns2:paraId="51F3EF27">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Thực thi kiểm thử thành công các câu truy vấn LogQL mẫu trên Grafana Explore: </w:t>
      </w:r>
    </w:p>
    <w:p ns2:paraId="7267AE71">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1.</w:t>
      </w:r>
      <w:r>
        <w:rPr>
          <w:rFonts w:hint="default" w:ascii="Times New Roman" w:hAnsi="Times New Roman" w:eastAsia="sans-serif" w:cs="Times New Roman"/>
          <w:b/>
          <w:bCs/>
          <w:sz w:val="28"/>
          <w:szCs w:val="28"/>
        </w:rPr>
        <w:t>Lọc log ứng dụng Web App:</w:t>
      </w:r>
      <w:r>
        <w:rPr>
          <w:rFonts w:hint="default" w:ascii="Times New Roman" w:hAnsi="Times New Roman" w:eastAsia="sans-serif" w:cs="Times New Roman"/>
          <w:sz w:val="28"/>
          <w:szCs w:val="28"/>
        </w:rPr>
        <w:t xml:space="preserve"> </w:t>
      </w:r>
      <w:r>
        <w:rPr>
          <w:rStyle w:val="15"/>
          <w:rFonts w:hint="default" w:ascii="Times New Roman" w:hAnsi="Times New Roman" w:eastAsia="sans-serif" w:cs="Times New Roman"/>
          <w:sz w:val="28"/>
          <w:szCs w:val="28"/>
        </w:rPr>
        <w:t>{container="hrm_webapp"}</w:t>
      </w:r>
      <w:r>
        <w:rPr>
          <w:rFonts w:hint="default" w:ascii="Times New Roman" w:hAnsi="Times New Roman" w:eastAsia="sans-serif" w:cs="Times New Roman"/>
          <w:sz w:val="28"/>
          <w:szCs w:val="28"/>
        </w:rPr>
        <w:t xml:space="preserve"> </w:t>
      </w:r>
    </w:p>
    <w:p ns2:paraId="58065B4A">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2.</w:t>
      </w:r>
      <w:r>
        <w:rPr>
          <w:rFonts w:hint="default" w:ascii="Times New Roman" w:hAnsi="Times New Roman" w:eastAsia="sans-serif" w:cs="Times New Roman"/>
          <w:b/>
          <w:bCs/>
          <w:sz w:val="28"/>
          <w:szCs w:val="28"/>
        </w:rPr>
        <w:t>Truy vấn các log thông báo lỗi (Error/Exception):</w:t>
      </w:r>
      <w:r>
        <w:rPr>
          <w:rFonts w:hint="default" w:ascii="Times New Roman" w:hAnsi="Times New Roman" w:eastAsia="sans-serif" w:cs="Times New Roman"/>
          <w:sz w:val="28"/>
          <w:szCs w:val="28"/>
        </w:rPr>
        <w:t xml:space="preserve"> </w:t>
      </w:r>
      <w:r>
        <w:rPr>
          <w:rStyle w:val="15"/>
          <w:rFonts w:hint="default" w:ascii="Times New Roman" w:hAnsi="Times New Roman" w:eastAsia="sans-serif" w:cs="Times New Roman"/>
          <w:sz w:val="28"/>
          <w:szCs w:val="28"/>
        </w:rPr>
        <w:t>{container="hrm_webapp"} |= "error"</w:t>
      </w:r>
      <w:r>
        <w:rPr>
          <w:rFonts w:hint="default" w:ascii="Times New Roman" w:hAnsi="Times New Roman" w:eastAsia="sans-serif" w:cs="Times New Roman"/>
          <w:sz w:val="28"/>
          <w:szCs w:val="28"/>
        </w:rPr>
        <w:t xml:space="preserve"> </w:t>
      </w:r>
    </w:p>
    <w:p ns2:paraId="7E6F350B">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3.</w:t>
      </w:r>
      <w:r>
        <w:rPr>
          <w:rFonts w:hint="default" w:ascii="Times New Roman" w:hAnsi="Times New Roman" w:eastAsia="sans-serif" w:cs="Times New Roman"/>
          <w:b/>
          <w:bCs/>
          <w:sz w:val="28"/>
          <w:szCs w:val="28"/>
        </w:rPr>
        <w:t>Theo dõi log truy cập Nginx thu thuộc mã HTTP 200 OK:</w:t>
      </w:r>
      <w:r>
        <w:rPr>
          <w:rFonts w:hint="default" w:ascii="Times New Roman" w:hAnsi="Times New Roman" w:eastAsia="sans-serif" w:cs="Times New Roman"/>
          <w:sz w:val="28"/>
          <w:szCs w:val="28"/>
        </w:rPr>
        <w:t xml:space="preserve"> </w:t>
      </w:r>
      <w:r>
        <w:rPr>
          <w:rStyle w:val="15"/>
          <w:rFonts w:hint="default" w:ascii="Times New Roman" w:hAnsi="Times New Roman" w:eastAsia="sans-serif" w:cs="Times New Roman"/>
          <w:sz w:val="28"/>
          <w:szCs w:val="28"/>
        </w:rPr>
        <w:t>{container="hrm_nginx"} |= "HTTP/1.1\" 200"</w:t>
      </w:r>
      <w:r>
        <w:rPr>
          <w:rFonts w:hint="default" w:ascii="Times New Roman" w:hAnsi="Times New Roman" w:eastAsia="sans-serif" w:cs="Times New Roman"/>
          <w:sz w:val="28"/>
          <w:szCs w:val="28"/>
        </w:rPr>
        <w:t xml:space="preserve"> </w:t>
      </w:r>
    </w:p>
    <w:p ns2:paraId="44222C12">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b/>
          <w:bCs/>
          <w:sz w:val="28"/>
          <w:szCs w:val="28"/>
        </w:rPr>
      </w:pPr>
      <w:bookmarkStart w:id="5" w:name="_Toc243746446"/>
      <w:r>
        <w:rPr>
          <w:rFonts w:hint="default" w:ascii="Times New Roman" w:hAnsi="Times New Roman" w:eastAsia="sans-serif" w:cs="Times New Roman"/>
          <w:b/>
          <w:bCs/>
          <w:sz w:val="28"/>
          <w:szCs w:val="28"/>
        </w:rPr>
        <w:t>CHƯƠNG 4: BIỆN PHÁP HARDENING VÀ ĐÁNH GIÁ BẢO MẬT</w:t>
      </w:r>
    </w:p>
    <w:p ns2:paraId="59113787">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b/>
          <w:bCs/>
          <w:sz w:val="28"/>
          <w:szCs w:val="28"/>
        </w:rPr>
      </w:pPr>
    </w:p>
    <w:p ns2:paraId="59AC5D74">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4.1. Thực thi quyền người dùng giới hạn (Non-root User)</w:t>
      </w:r>
    </w:p>
    <w:p>
      <w:pPr>
        <w:jc w:val="center"/>
        <w:pBdr>
          <w:top w:val="single" w:sz="6" w:space="10" w:color="0D6EFD"/>
          <w:left w:val="single" w:sz="6" w:space="10" w:color="0D6EFD"/>
          <w:bottom w:val="single" w:sz="6" w:space="10" w:color="0D6EFD"/>
          <w:right w:val="single" w:sz="6" w:space="10" w:color="0D6EFD"/>
        </w:pBdr>
        <w:shd w:val="clear" w:color="auto" w:fill="F0F7FF"/>
      </w:pPr>
      <w:r>
        <w:rPr>
          <w:i/>
          <w:color w:val="084298"/>
        </w:rPr>
        <w:t>📷 [VỊ TRÍ CHÈN ẢNH - HÌNH 4.1]
👉 Hướng dẫn chụp: Mở Terminal Ubuntu, chạy lệnh: docker exec -it hrm_webapp whoami và chụp lại kết quả in ra chữ 'node' (UID=1000).</w:t>
      </w:r>
    </w:p>
    <w:p>
      <w:pPr>
        <w:jc w:val="center"/>
      </w:pPr>
      <w:r>
        <w:rPr>
          <w:b/>
          <w:i/>
        </w:rPr>
        <w:t>Hình 4.1: Kiểm tra tiến trình container Web App chạy dưới tài khoản non-root 'node'</w:t>
      </w:r>
    </w:p>
    <w:p>
      <w:pPr>
        <w:jc w:val="center"/>
      </w:pPr>
      <w:r>
        <w:rPr/>
        <w:t/>
      </w:r>
    </w:p>
    <w:p ns2:paraId="7659D79D">
      <w:pPr>
        <w:pStyle w:val="37"/>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Kiểm tra trực tiếp bên trong container Web App bằng lệnh:</w:t>
      </w:r>
      <w:r>
        <w:rPr>
          <w:rStyle w:val="15"/>
          <w:rFonts w:hint="default" w:ascii="Times New Roman" w:hAnsi="Times New Roman" w:eastAsia="sans-serif" w:cs="Times New Roman"/>
          <w:sz w:val="28"/>
          <w:szCs w:val="28"/>
        </w:rPr>
        <w:t>docker exec -it hrm_webapp whoami</w:t>
      </w:r>
    </w:p>
    <w:p ns2:paraId="36810E6E">
      <w:pPr>
        <w:pStyle w:val="37"/>
        <w:keepNext w:val="0"/>
        <w:keepLines w:val="0"/>
        <w:widowControl/>
        <w:suppressLineNumbers w:val="0"/>
        <w:spacing w:before="0" w:beforeAutospacing="0" w:line="12" w:lineRule="atLeast"/>
        <w:ind w:left="0" w:right="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w:t>
      </w:r>
      <w:r>
        <w:rPr>
          <w:rFonts w:hint="default" w:ascii="Times New Roman" w:hAnsi="Times New Roman" w:eastAsia="sans-serif" w:cs="Times New Roman"/>
          <w:b/>
          <w:bCs/>
          <w:sz w:val="28"/>
          <w:szCs w:val="28"/>
        </w:rPr>
        <w:t>Kết quả:</w:t>
      </w:r>
      <w:r>
        <w:rPr>
          <w:rFonts w:hint="default" w:ascii="Times New Roman" w:hAnsi="Times New Roman" w:eastAsia="sans-serif" w:cs="Times New Roman"/>
          <w:sz w:val="28"/>
          <w:szCs w:val="28"/>
        </w:rPr>
        <w:t xml:space="preserve"> Trả về </w:t>
      </w:r>
      <w:r>
        <w:rPr>
          <w:rStyle w:val="15"/>
          <w:rFonts w:hint="default" w:ascii="Times New Roman" w:hAnsi="Times New Roman" w:eastAsia="sans-serif" w:cs="Times New Roman"/>
          <w:sz w:val="28"/>
          <w:szCs w:val="28"/>
        </w:rPr>
        <w:t>node</w:t>
      </w:r>
      <w:r>
        <w:rPr>
          <w:rFonts w:hint="default" w:ascii="Times New Roman" w:hAnsi="Times New Roman" w:eastAsia="sans-serif" w:cs="Times New Roman"/>
          <w:sz w:val="28"/>
          <w:szCs w:val="28"/>
        </w:rPr>
        <w:t xml:space="preserve"> (UID=10</w:t>
      </w:r>
      <w:bookmarkStart w:id="7" w:name="_GoBack"/>
      <w:bookmarkEnd w:id="7"/>
      <w:r>
        <w:rPr>
          <w:rFonts w:hint="default" w:ascii="Times New Roman" w:hAnsi="Times New Roman" w:eastAsia="sans-serif" w:cs="Times New Roman"/>
          <w:sz w:val="28"/>
          <w:szCs w:val="28"/>
        </w:rPr>
        <w:t xml:space="preserve">00). Tiến trình ứng dụng không chạy dưới quyền root, ngăn chặn nguy cơ leo thang đặc quyền khi có lỗ hổng. </w:t>
      </w:r>
    </w:p>
    <w:p ns2:paraId="7DEEF966">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rPr>
        <w:t>4.2. Cô lập mạng nội bộ và quản lý biến môi trường (.env)</w:t>
      </w:r>
    </w:p>
    <w:p>
      <w:pPr>
        <w:jc w:val="center"/>
        <w:pBdr>
          <w:top w:val="single" w:sz="6" w:space="10" w:color="0D6EFD"/>
          <w:left w:val="single" w:sz="6" w:space="10" w:color="0D6EFD"/>
          <w:bottom w:val="single" w:sz="6" w:space="10" w:color="0D6EFD"/>
          <w:right w:val="single" w:sz="6" w:space="10" w:color="0D6EFD"/>
        </w:pBdr>
        <w:shd w:val="clear" w:color="auto" w:fill="F0F7FF"/>
      </w:pPr>
      <w:r>
        <w:rPr>
          <w:i/>
          <w:color w:val="084298"/>
        </w:rPr>
        <w:t>📷 [VỊ TRÍ CHÈN ẢNH - HÌNH 4.2]
👉 Hướng dẫn chụp: Mở Terminal Ubuntu, chạy lệnh: docker exec -it hrm_nginx ping -c 2 postgres_db và chụp lại kết quả báo 'bad address' / 'Destination Host Unreachable', chứng minh DB được bảo vệ an toàn.</w:t>
      </w:r>
    </w:p>
    <w:p>
      <w:pPr>
        <w:jc w:val="center"/>
      </w:pPr>
      <w:r>
        <w:rPr>
          <w:b/>
          <w:i/>
        </w:rPr>
        <w:t>Hình 4.2: Kiểm tra cô lập mạng nội bộ: Nginx không thể kết nối trực tiếp CSDL</w:t>
      </w:r>
    </w:p>
    <w:p>
      <w:pPr>
        <w:jc w:val="center"/>
      </w:pPr>
      <w:r>
        <w:rPr/>
        <w:t/>
      </w:r>
    </w:p>
    <w:p ns2:paraId="3D7F3A3F">
      <w:pPr>
        <w:rPr>
          <w:rFonts w:hint="default"/>
        </w:rPr>
      </w:pPr>
    </w:p>
    <w:p ns2:paraId="6D78C789">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w:t>
      </w:r>
      <w:r>
        <w:rPr>
          <w:rFonts w:hint="default" w:ascii="Times New Roman" w:hAnsi="Times New Roman" w:eastAsia="sans-serif" w:cs="Times New Roman"/>
          <w:sz w:val="28"/>
          <w:szCs w:val="28"/>
        </w:rPr>
        <w:t xml:space="preserve">Toàn bộ mật khẩu PostgreSQL, pgAdmin và secret key được lưu trữ trong file </w:t>
      </w:r>
      <w:r>
        <w:rPr>
          <w:rStyle w:val="15"/>
          <w:rFonts w:hint="default" w:ascii="Times New Roman" w:hAnsi="Times New Roman" w:eastAsia="sans-serif" w:cs="Times New Roman"/>
          <w:sz w:val="28"/>
          <w:szCs w:val="28"/>
        </w:rPr>
        <w:t>.env</w:t>
      </w:r>
      <w:r>
        <w:rPr>
          <w:rFonts w:hint="default" w:ascii="Times New Roman" w:hAnsi="Times New Roman" w:eastAsia="sans-serif" w:cs="Times New Roman"/>
          <w:sz w:val="28"/>
          <w:szCs w:val="28"/>
        </w:rPr>
        <w:t xml:space="preserve">. File </w:t>
      </w:r>
      <w:r>
        <w:rPr>
          <w:rStyle w:val="15"/>
          <w:rFonts w:hint="default" w:ascii="Times New Roman" w:hAnsi="Times New Roman" w:eastAsia="sans-serif" w:cs="Times New Roman"/>
          <w:sz w:val="28"/>
          <w:szCs w:val="28"/>
        </w:rPr>
        <w:t>.env</w:t>
      </w:r>
      <w:r>
        <w:rPr>
          <w:rFonts w:hint="default" w:ascii="Times New Roman" w:hAnsi="Times New Roman" w:eastAsia="sans-serif" w:cs="Times New Roman"/>
          <w:sz w:val="28"/>
          <w:szCs w:val="28"/>
        </w:rPr>
        <w:t xml:space="preserve"> được thêm vào </w:t>
      </w:r>
      <w:r>
        <w:rPr>
          <w:rStyle w:val="15"/>
          <w:rFonts w:hint="default" w:ascii="Times New Roman" w:hAnsi="Times New Roman" w:eastAsia="sans-serif" w:cs="Times New Roman"/>
          <w:sz w:val="28"/>
          <w:szCs w:val="28"/>
        </w:rPr>
        <w:t>.gitignore</w:t>
      </w:r>
      <w:r>
        <w:rPr>
          <w:rFonts w:hint="default" w:ascii="Times New Roman" w:hAnsi="Times New Roman" w:eastAsia="sans-serif" w:cs="Times New Roman"/>
          <w:sz w:val="28"/>
          <w:szCs w:val="28"/>
        </w:rPr>
        <w:t xml:space="preserve"> để tránh bị lộ lên GitHub. </w:t>
      </w:r>
    </w:p>
    <w:p ns2:paraId="761FEF5D">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w:t>
      </w:r>
      <w:r>
        <w:rPr>
          <w:rFonts w:hint="default" w:ascii="Times New Roman" w:hAnsi="Times New Roman" w:eastAsia="sans-serif" w:cs="Times New Roman"/>
          <w:sz w:val="28"/>
          <w:szCs w:val="28"/>
        </w:rPr>
        <w:t xml:space="preserve">CSDL PostgreSQL nằm trong </w:t>
      </w:r>
      <w:r>
        <w:rPr>
          <w:rStyle w:val="15"/>
          <w:rFonts w:hint="default" w:ascii="Times New Roman" w:hAnsi="Times New Roman" w:eastAsia="sans-serif" w:cs="Times New Roman"/>
          <w:sz w:val="28"/>
          <w:szCs w:val="28"/>
        </w:rPr>
        <w:t>backend_net</w:t>
      </w:r>
      <w:r>
        <w:rPr>
          <w:rFonts w:hint="default" w:ascii="Times New Roman" w:hAnsi="Times New Roman" w:eastAsia="sans-serif" w:cs="Times New Roman"/>
          <w:sz w:val="28"/>
          <w:szCs w:val="28"/>
        </w:rPr>
        <w:t xml:space="preserve">, chỉ chấp nhận kết nối từ Web App và pgAdmin. </w:t>
      </w:r>
    </w:p>
    <w:p ns2:paraId="0E5BC778">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4.3. Bảng đối chiếu kết quả theo 7 Tiêu chí đánh giá đề tài</w:t>
      </w:r>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28"/>
        <w:gridCol w:w="1635"/>
        <w:gridCol w:w="2993"/>
        <w:gridCol w:w="2602"/>
        <w:gridCol w:w="1340"/>
      </w:tblGrid>
      <w:tr ns2:paraId="294E0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069A69D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7"/>
                <w:rFonts w:hint="default" w:ascii="Times New Roman" w:hAnsi="Times New Roman" w:eastAsia="sans-serif" w:cs="Times New Roman"/>
                <w:kern w:val="0"/>
                <w:sz w:val="28"/>
                <w:szCs w:val="28"/>
                <w:lang w:val="en-US" w:eastAsia="zh-CN" w:bidi="ar"/>
              </w:rPr>
              <w:t>STT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24A73E3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7"/>
                <w:rFonts w:hint="default" w:ascii="Times New Roman" w:hAnsi="Times New Roman" w:eastAsia="sans-serif" w:cs="Times New Roman"/>
                <w:kern w:val="0"/>
                <w:sz w:val="28"/>
                <w:szCs w:val="28"/>
                <w:lang w:val="en-US" w:eastAsia="zh-CN" w:bidi="ar"/>
              </w:rPr>
              <w:t>Tiêu chí đánh giá</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20AE38A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7"/>
                <w:rFonts w:hint="default" w:ascii="Times New Roman" w:hAnsi="Times New Roman" w:eastAsia="sans-serif" w:cs="Times New Roman"/>
                <w:kern w:val="0"/>
                <w:sz w:val="28"/>
                <w:szCs w:val="28"/>
                <w:lang w:val="en-US" w:eastAsia="zh-CN" w:bidi="ar"/>
              </w:rPr>
              <w:t>Yêu cầu chuẩn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40681BA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7"/>
                <w:rFonts w:hint="default" w:ascii="Times New Roman" w:hAnsi="Times New Roman" w:eastAsia="sans-serif" w:cs="Times New Roman"/>
                <w:kern w:val="0"/>
                <w:sz w:val="28"/>
                <w:szCs w:val="28"/>
                <w:lang w:val="en-US" w:eastAsia="zh-CN" w:bidi="ar"/>
              </w:rPr>
              <w:t>Kết quả thực hiện thực tế</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30A0C75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Style w:val="17"/>
                <w:rFonts w:hint="default" w:ascii="Times New Roman" w:hAnsi="Times New Roman" w:eastAsia="sans-serif" w:cs="Times New Roman"/>
                <w:kern w:val="0"/>
                <w:sz w:val="28"/>
                <w:szCs w:val="28"/>
                <w:lang w:val="en-US" w:eastAsia="zh-CN" w:bidi="ar"/>
              </w:rPr>
              <w:t>Đánh giá</w:t>
            </w:r>
          </w:p>
        </w:tc>
      </w:tr>
      <w:tr ns2:paraId="2D936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5140D3B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5E641296">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mã nguồn GitHub</w:t>
            </w:r>
            <w:r>
              <w:rPr>
                <w:rFonts w:hint="default" w:ascii="Times New Roman" w:hAnsi="Times New Roman" w:eastAsia="sans-serif" w:cs="Times New Roman"/>
                <w:sz w:val="28"/>
                <w:szCs w:val="28"/>
              </w:rPr>
              <w:t xml:space="preserve">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7EC7AC39">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Repo đầy đủ, đủ </w:t>
            </w:r>
            <w:r>
              <w:rPr>
                <w:rFonts w:hint="default" w:eastAsia="sans-serif" w:cs="Times New Roman"/>
                <w:sz w:val="28"/>
                <w:szCs w:val="28"/>
                <w:lang w:val="vi-VN"/>
              </w:rPr>
              <w:t>&gt;=3</w:t>
            </w:r>
            <w:r>
              <w:rPr>
                <w:rFonts w:hint="default" w:ascii="Times New Roman" w:hAnsi="Times New Roman" w:eastAsia="sans-serif" w:cs="Times New Roman"/>
                <w:sz w:val="28"/>
                <w:szCs w:val="28"/>
              </w:rPr>
              <w:t xml:space="preserve"> commit có ý nghĩa, có README rõ ràng.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0693AE8C">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Khởi tạo Repo, hoàn thành 3 commits đúng tiến độ, file </w:t>
            </w:r>
            <w:r>
              <w:rPr>
                <w:rStyle w:val="15"/>
                <w:rFonts w:hint="default" w:ascii="Times New Roman" w:hAnsi="Times New Roman" w:eastAsia="sans-serif" w:cs="Times New Roman"/>
                <w:sz w:val="28"/>
                <w:szCs w:val="28"/>
              </w:rPr>
              <w:t>README.md</w:t>
            </w:r>
            <w:r>
              <w:rPr>
                <w:rFonts w:hint="default" w:ascii="Times New Roman" w:hAnsi="Times New Roman" w:eastAsia="sans-serif" w:cs="Times New Roman"/>
                <w:sz w:val="28"/>
                <w:szCs w:val="28"/>
              </w:rPr>
              <w:t xml:space="preserve"> hướng dẫn chạy lệnh </w:t>
            </w:r>
            <w:r>
              <w:rPr>
                <w:rStyle w:val="15"/>
                <w:rFonts w:hint="default" w:ascii="Times New Roman" w:hAnsi="Times New Roman" w:eastAsia="sans-serif" w:cs="Times New Roman"/>
                <w:sz w:val="28"/>
                <w:szCs w:val="28"/>
              </w:rPr>
              <w:t>docker-compose up -d</w:t>
            </w:r>
            <w:r>
              <w:rPr>
                <w:rFonts w:hint="default" w:ascii="Times New Roman" w:hAnsi="Times New Roman" w:eastAsia="sans-serif" w:cs="Times New Roman"/>
                <w:sz w:val="28"/>
                <w:szCs w:val="28"/>
              </w:rPr>
              <w:t xml:space="preserve">.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03F67E9D">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ĐẠT (1.5/1.5)</w:t>
            </w:r>
            <w:r>
              <w:rPr>
                <w:rFonts w:hint="default" w:ascii="Times New Roman" w:hAnsi="Times New Roman" w:eastAsia="sans-serif" w:cs="Times New Roman"/>
                <w:sz w:val="28"/>
                <w:szCs w:val="28"/>
              </w:rPr>
              <w:t xml:space="preserve"> </w:t>
            </w:r>
          </w:p>
        </w:tc>
      </w:tr>
      <w:tr ns2:paraId="09029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2E94089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36731CEA">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Triển khai App + DB</w:t>
            </w:r>
            <w:r>
              <w:rPr>
                <w:rFonts w:hint="default" w:ascii="Times New Roman" w:hAnsi="Times New Roman" w:eastAsia="sans-serif" w:cs="Times New Roman"/>
                <w:sz w:val="28"/>
                <w:szCs w:val="28"/>
              </w:rPr>
              <w:t xml:space="preserve">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52071BF7">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Web app ổn định, kết nối DB, pgAdmin/phpMyAdmin hoạt động.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0F71BE1A">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App HRM (Node.js) chạy ổn định, kết nối PostgreSQL 15, pgAdmin4 quản trị CSDL thành công.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6248DB3C">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ĐẠT (1.5/1.5)</w:t>
            </w:r>
            <w:r>
              <w:rPr>
                <w:rFonts w:hint="default" w:ascii="Times New Roman" w:hAnsi="Times New Roman" w:eastAsia="sans-serif" w:cs="Times New Roman"/>
                <w:sz w:val="28"/>
                <w:szCs w:val="28"/>
              </w:rPr>
              <w:t xml:space="preserve"> </w:t>
            </w:r>
          </w:p>
        </w:tc>
      </w:tr>
      <w:tr ns2:paraId="53745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5218DC0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71F1D944">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Nginx Reverse Proxy</w:t>
            </w:r>
            <w:r>
              <w:rPr>
                <w:rFonts w:hint="default" w:ascii="Times New Roman" w:hAnsi="Times New Roman" w:eastAsia="sans-serif" w:cs="Times New Roman"/>
                <w:sz w:val="28"/>
                <w:szCs w:val="28"/>
              </w:rPr>
              <w:t xml:space="preserve">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129D7246">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Proxy đúng, có Security Headers / HTTPS.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05538B9E">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Nginx điều hướng domain </w:t>
            </w:r>
            <w:r>
              <w:rPr>
                <w:rStyle w:val="15"/>
                <w:rFonts w:hint="default" w:ascii="Times New Roman" w:hAnsi="Times New Roman" w:eastAsia="sans-serif" w:cs="Times New Roman"/>
                <w:sz w:val="28"/>
                <w:szCs w:val="28"/>
              </w:rPr>
              <w:t>hrm.local</w:t>
            </w:r>
            <w:r>
              <w:rPr>
                <w:rFonts w:hint="default" w:ascii="Times New Roman" w:hAnsi="Times New Roman" w:eastAsia="sans-serif" w:cs="Times New Roman"/>
                <w:sz w:val="28"/>
                <w:szCs w:val="28"/>
              </w:rPr>
              <w:t xml:space="preserve">, tích hợp đủ headers: X-Frame-Options, nosniff, XSS-Protection.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0B5E1C9E">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ĐẠT (1.5/1.5)</w:t>
            </w:r>
            <w:r>
              <w:rPr>
                <w:rFonts w:hint="default" w:ascii="Times New Roman" w:hAnsi="Times New Roman" w:eastAsia="sans-serif" w:cs="Times New Roman"/>
                <w:sz w:val="28"/>
                <w:szCs w:val="28"/>
              </w:rPr>
              <w:t xml:space="preserve"> </w:t>
            </w:r>
          </w:p>
        </w:tc>
      </w:tr>
      <w:tr ns2:paraId="41EF3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242CDB9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38892038">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Hệ thống giám sát</w:t>
            </w:r>
            <w:r>
              <w:rPr>
                <w:rFonts w:hint="default" w:ascii="Times New Roman" w:hAnsi="Times New Roman" w:eastAsia="sans-serif" w:cs="Times New Roman"/>
                <w:sz w:val="28"/>
                <w:szCs w:val="28"/>
              </w:rPr>
              <w:t xml:space="preserve">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68DD0B02">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Prometheus cào metrics, Grafana có dashboard giám sát.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411EECF7">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Prometheus cào metrics app &amp; container, Grafana hiển thị biểu đồ CPU/RAM/Request.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00D35D9B">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ĐẠT (1.5/1.5)</w:t>
            </w:r>
            <w:r>
              <w:rPr>
                <w:rFonts w:hint="default" w:ascii="Times New Roman" w:hAnsi="Times New Roman" w:eastAsia="sans-serif" w:cs="Times New Roman"/>
                <w:sz w:val="28"/>
                <w:szCs w:val="28"/>
              </w:rPr>
              <w:t xml:space="preserve"> </w:t>
            </w:r>
          </w:p>
        </w:tc>
      </w:tr>
      <w:tr ns2:paraId="21FD7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7FFE152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2CCDA1B0">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Log tập trung (Loki)</w:t>
            </w:r>
            <w:r>
              <w:rPr>
                <w:rFonts w:hint="default" w:ascii="Times New Roman" w:hAnsi="Times New Roman" w:eastAsia="sans-serif" w:cs="Times New Roman"/>
                <w:sz w:val="28"/>
                <w:szCs w:val="28"/>
              </w:rPr>
              <w:t xml:space="preserve">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05C87FF4">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Loki + Promtail hoạt động, truy vấn được $\ge 2-3$ câu LogQL.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19AA7C2C">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Promtail đẩy log về Loki, thực hiện kiểm thử thành công 3 câu lệnh LogQL trên Grafana.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0FE275AE">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ĐẠT (1.5/1.5)</w:t>
            </w:r>
            <w:r>
              <w:rPr>
                <w:rFonts w:hint="default" w:ascii="Times New Roman" w:hAnsi="Times New Roman" w:eastAsia="sans-serif" w:cs="Times New Roman"/>
                <w:sz w:val="28"/>
                <w:szCs w:val="28"/>
              </w:rPr>
              <w:t xml:space="preserve"> </w:t>
            </w:r>
          </w:p>
        </w:tc>
      </w:tr>
      <w:tr ns2:paraId="5BD25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3698E60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28F07974">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Hardening hệ thống</w:t>
            </w:r>
            <w:r>
              <w:rPr>
                <w:rFonts w:hint="default" w:ascii="Times New Roman" w:hAnsi="Times New Roman" w:eastAsia="sans-serif" w:cs="Times New Roman"/>
                <w:sz w:val="28"/>
                <w:szCs w:val="28"/>
              </w:rPr>
              <w:t xml:space="preserve">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0ED983FF">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Áp dụng $\ge 3-4$ biện pháp bảo mật (non-root, network isolation, .env).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7971E696">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Áp dụng Non-root user (node), phân tách 2 mạng Docker, giấu mật khẩu trong </w:t>
            </w:r>
            <w:r>
              <w:rPr>
                <w:rStyle w:val="15"/>
                <w:rFonts w:hint="default" w:ascii="Times New Roman" w:hAnsi="Times New Roman" w:eastAsia="sans-serif" w:cs="Times New Roman"/>
                <w:sz w:val="28"/>
                <w:szCs w:val="28"/>
              </w:rPr>
              <w:t>.env</w:t>
            </w:r>
            <w:r>
              <w:rPr>
                <w:rFonts w:hint="default" w:ascii="Times New Roman" w:hAnsi="Times New Roman" w:eastAsia="sans-serif" w:cs="Times New Roman"/>
                <w:sz w:val="28"/>
                <w:szCs w:val="28"/>
              </w:rPr>
              <w:t xml:space="preserve">, đóng cổng DB.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36D8DC8A">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ĐẠT (1.5/1.5)</w:t>
            </w:r>
            <w:r>
              <w:rPr>
                <w:rFonts w:hint="default" w:ascii="Times New Roman" w:hAnsi="Times New Roman" w:eastAsia="sans-serif" w:cs="Times New Roman"/>
                <w:sz w:val="28"/>
                <w:szCs w:val="28"/>
              </w:rPr>
              <w:t xml:space="preserve"> </w:t>
            </w:r>
          </w:p>
        </w:tc>
      </w:tr>
      <w:tr ns2:paraId="72144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2297994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7</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07E46D6C">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Tổng thể &amp; Trình bày</w:t>
            </w:r>
            <w:r>
              <w:rPr>
                <w:rFonts w:hint="default" w:ascii="Times New Roman" w:hAnsi="Times New Roman" w:eastAsia="sans-serif" w:cs="Times New Roman"/>
                <w:sz w:val="28"/>
                <w:szCs w:val="28"/>
              </w:rPr>
              <w:t xml:space="preserve">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454B51D8">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Chạy bằng docker-compose, có minh chứng/screenshot.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5458812D">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Khởi chạy 1 lệnh </w:t>
            </w:r>
            <w:r>
              <w:rPr>
                <w:rStyle w:val="15"/>
                <w:rFonts w:hint="default" w:ascii="Times New Roman" w:hAnsi="Times New Roman" w:eastAsia="sans-serif" w:cs="Times New Roman"/>
                <w:sz w:val="28"/>
                <w:szCs w:val="28"/>
              </w:rPr>
              <w:t>docker-compose up -d</w:t>
            </w:r>
            <w:r>
              <w:rPr>
                <w:rFonts w:hint="default" w:ascii="Times New Roman" w:hAnsi="Times New Roman" w:eastAsia="sans-serif" w:cs="Times New Roman"/>
                <w:sz w:val="28"/>
                <w:szCs w:val="28"/>
              </w:rPr>
              <w:t xml:space="preserve">, hệ thống vận hành trơn tru, đầy đủ hình ảnh chứng minh.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ns2:paraId="2467CD67">
            <w:pPr>
              <w:pStyle w:val="3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ĐẠT (1.0/1.0)</w:t>
            </w:r>
            <w:r>
              <w:rPr>
                <w:rFonts w:hint="default" w:ascii="Times New Roman" w:hAnsi="Times New Roman" w:eastAsia="sans-serif" w:cs="Times New Roman"/>
                <w:sz w:val="28"/>
                <w:szCs w:val="28"/>
              </w:rPr>
              <w:t xml:space="preserve"> </w:t>
            </w:r>
          </w:p>
        </w:tc>
      </w:tr>
    </w:tbl>
    <w:p ns2:paraId="285ED9E5">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b/>
          <w:bCs/>
          <w:sz w:val="28"/>
          <w:szCs w:val="28"/>
        </w:rPr>
      </w:pPr>
    </w:p>
    <w:p ns2:paraId="667FA37F">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b/>
          <w:bCs/>
          <w:sz w:val="28"/>
          <w:szCs w:val="28"/>
        </w:rPr>
      </w:pPr>
    </w:p>
    <w:p ns2:paraId="5725F7D1">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rPr>
        <w:t>KẾT LUẬN VÀ HƯỚNG PHÁT TRIỂN</w:t>
      </w:r>
    </w:p>
    <w:p ns2:paraId="61C033CE">
      <w:pPr>
        <w:rPr>
          <w:rFonts w:hint="default"/>
        </w:rPr>
      </w:pPr>
    </w:p>
    <w:p ns2:paraId="2CF4DBC6">
      <w:pPr>
        <w:pStyle w:val="4"/>
        <w:keepNext w:val="0"/>
        <w:keepLines w:val="0"/>
        <w:widowControl/>
        <w:numPr>
          <w:ilvl w:val="0"/>
          <w:numId w:val="8"/>
        </w:numPr>
        <w:suppressLineNumbers w:val="0"/>
        <w:spacing w:before="0" w:beforeAutospacing="0" w:line="12" w:lineRule="atLeast"/>
        <w:ind w:left="0" w:right="0"/>
        <w:rPr>
          <w:rFonts w:hint="default"/>
        </w:rPr>
      </w:pPr>
      <w:r>
        <w:rPr>
          <w:rFonts w:hint="default" w:ascii="Times New Roman" w:hAnsi="Times New Roman" w:eastAsia="sans-serif" w:cs="Times New Roman"/>
          <w:b/>
          <w:bCs/>
          <w:sz w:val="28"/>
          <w:szCs w:val="28"/>
        </w:rPr>
        <w:t>Kết quả đạt được</w:t>
      </w:r>
    </w:p>
    <w:p ns2:paraId="3353ADCC">
      <w:pPr>
        <w:rPr>
          <w:rFonts w:hint="default"/>
        </w:rPr>
      </w:pPr>
    </w:p>
    <w:p ns2:paraId="5324BF1C">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w:t>
      </w:r>
      <w:r>
        <w:rPr>
          <w:rFonts w:hint="default" w:ascii="Times New Roman" w:hAnsi="Times New Roman" w:eastAsia="sans-serif" w:cs="Times New Roman"/>
          <w:sz w:val="28"/>
          <w:szCs w:val="28"/>
        </w:rPr>
        <w:t xml:space="preserve">Đã đóng gói và triển khai thành công toàn bộ </w:t>
      </w:r>
      <w:r>
        <w:rPr>
          <w:rFonts w:hint="default" w:ascii="Times New Roman" w:hAnsi="Times New Roman" w:eastAsia="sans-serif" w:cs="Times New Roman"/>
          <w:b/>
          <w:bCs/>
          <w:sz w:val="28"/>
          <w:szCs w:val="28"/>
        </w:rPr>
        <w:t>Đề 10: Hệ thống Quản lý Nhân sự (HRM)</w:t>
      </w:r>
      <w:r>
        <w:rPr>
          <w:rFonts w:hint="default" w:ascii="Times New Roman" w:hAnsi="Times New Roman" w:eastAsia="sans-serif" w:cs="Times New Roman"/>
          <w:sz w:val="28"/>
          <w:szCs w:val="28"/>
        </w:rPr>
        <w:t xml:space="preserve"> bằng Docker Compose. </w:t>
      </w:r>
    </w:p>
    <w:p ns2:paraId="13E8928C">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w:t>
      </w:r>
      <w:r>
        <w:rPr>
          <w:rFonts w:hint="default" w:ascii="Times New Roman" w:hAnsi="Times New Roman" w:eastAsia="sans-serif" w:cs="Times New Roman"/>
          <w:sz w:val="28"/>
          <w:szCs w:val="28"/>
        </w:rPr>
        <w:t xml:space="preserve">Đảm bảo tính an toàn hệ thống thông qua Nginx Reverse Proxy, phân tách mạng nội bộ và phân quyền đặc quyền tối thiểu. </w:t>
      </w:r>
    </w:p>
    <w:p ns2:paraId="565C6835">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w:t>
      </w:r>
      <w:r>
        <w:rPr>
          <w:rFonts w:hint="default" w:ascii="Times New Roman" w:hAnsi="Times New Roman" w:eastAsia="sans-serif" w:cs="Times New Roman"/>
          <w:sz w:val="28"/>
          <w:szCs w:val="28"/>
        </w:rPr>
        <w:t xml:space="preserve">Triển khai hoàn chỉnh bộ công cụ giám sát Prometheus/Grafana và thu thập log Loki/Promtail. </w:t>
      </w:r>
    </w:p>
    <w:p ns2:paraId="1784CF48">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2. Hướng phát triển</w:t>
      </w:r>
    </w:p>
    <w:p ns2:paraId="3B8C7811">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w:t>
      </w:r>
      <w:r>
        <w:rPr>
          <w:rFonts w:hint="default" w:ascii="Times New Roman" w:hAnsi="Times New Roman" w:eastAsia="sans-serif" w:cs="Times New Roman"/>
          <w:sz w:val="28"/>
          <w:szCs w:val="28"/>
        </w:rPr>
        <w:t xml:space="preserve">Xây dựng kịch bản CI/CD bằng GitHub Actions để tự động hóa kiểm thử và triển khai ứng dụng. </w:t>
      </w:r>
    </w:p>
    <w:p ns2:paraId="73E4D31F">
      <w:pPr>
        <w:pStyle w:val="37"/>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w:t>
      </w:r>
      <w:r>
        <w:rPr>
          <w:rFonts w:hint="default" w:ascii="Times New Roman" w:hAnsi="Times New Roman" w:eastAsia="sans-serif" w:cs="Times New Roman"/>
          <w:sz w:val="28"/>
          <w:szCs w:val="28"/>
        </w:rPr>
        <w:t xml:space="preserve">Mở rộng hạ tầng lên mô hình Kubernetes (K8s) để tự động co giãn (Autoscaling) khi tải tăng cao. </w:t>
      </w:r>
    </w:p>
    <w:p ns2:paraId="64A736A1">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rPr>
        <w:t>PHỤ LỤC: HƯỚNG DẪN CÀI ĐẶT VÀ VẬN HÀNH</w:t>
      </w:r>
    </w:p>
    <w:p ns2:paraId="1F82B6C6">
      <w:pPr>
        <w:rPr>
          <w:rFonts w:hint="default"/>
        </w:rPr>
      </w:pPr>
    </w:p>
    <w:p ns2:paraId="029C79EB">
      <w:pPr>
        <w:pStyle w:val="4"/>
        <w:keepNext w:val="0"/>
        <w:keepLines w:val="0"/>
        <w:widowControl/>
        <w:numPr>
          <w:ilvl w:val="0"/>
          <w:numId w:val="9"/>
        </w:numPr>
        <w:suppressLineNumbers w:val="0"/>
        <w:spacing w:before="0" w:beforeAutospacing="0" w:line="12" w:lineRule="atLeast"/>
        <w:ind w:left="0" w:right="0"/>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rPr>
        <w:t>Các bước khởi chạy hệ thống</w:t>
      </w:r>
    </w:p>
    <w:p ns2:paraId="1368E4A4">
      <w:pPr>
        <w:numPr>
          <w:ilvl w:val="0"/>
          <w:numId w:val="0"/>
        </w:numPr>
        <w:rPr>
          <w:rFonts w:hint="default"/>
        </w:rPr>
      </w:pPr>
    </w:p>
    <w:p ns2:paraId="3C8E969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Bash</w:t>
      </w:r>
    </w:p>
    <w:p ns2:paraId="13B2E297">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1. Mở thư mục dự án trên Ubuntucd</w:t>
      </w:r>
      <w:r>
        <w:rPr>
          <w:rStyle w:val="15"/>
          <w:rFonts w:hint="default" w:ascii="Times New Roman" w:hAnsi="Times New Roman" w:eastAsia="sans-serif" w:cs="Times New Roman"/>
          <w:sz w:val="28"/>
          <w:szCs w:val="28"/>
        </w:rPr>
        <w:t xml:space="preserve"> ~/hrm-system</w:t>
      </w:r>
    </w:p>
    <w:p ns2:paraId="4418AC5A">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2. Khởi chạy toàn bộ hệ thống container</w:t>
      </w:r>
    </w:p>
    <w:p ns2:paraId="30AA8275">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docker-compose up -d</w:t>
      </w:r>
    </w:p>
    <w:p ns2:paraId="1BC47843">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3. Kiểm tra trạng thái hoạt động các container</w:t>
      </w:r>
    </w:p>
    <w:p ns2:paraId="701DE99F">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r>
        <w:rPr>
          <w:rStyle w:val="15"/>
          <w:rFonts w:hint="default" w:ascii="Times New Roman" w:hAnsi="Times New Roman" w:eastAsia="sans-serif" w:cs="Times New Roman"/>
          <w:sz w:val="28"/>
          <w:szCs w:val="28"/>
        </w:rPr>
        <w:t>docker ps</w:t>
      </w:r>
    </w:p>
    <w:p ns2:paraId="618E6F65">
      <w:pPr>
        <w:pStyle w:val="44"/>
        <w:keepNext w:val="0"/>
        <w:keepLines w:val="0"/>
        <w:widowControl/>
        <w:suppressLineNumbers w:val="0"/>
        <w:spacing w:before="0" w:beforeAutospacing="0" w:line="12" w:lineRule="atLeast"/>
        <w:ind w:left="0" w:right="0"/>
        <w:rPr>
          <w:rStyle w:val="15"/>
          <w:rFonts w:hint="default" w:ascii="Times New Roman" w:hAnsi="Times New Roman" w:eastAsia="sans-serif" w:cs="Times New Roman"/>
          <w:sz w:val="28"/>
          <w:szCs w:val="28"/>
        </w:rPr>
      </w:pPr>
    </w:p>
    <w:p ns2:paraId="06365C03">
      <w:pPr>
        <w:pStyle w:val="4"/>
        <w:keepNext w:val="0"/>
        <w:keepLines w:val="0"/>
        <w:widowControl/>
        <w:numPr>
          <w:ilvl w:val="0"/>
          <w:numId w:val="9"/>
        </w:numPr>
        <w:suppressLineNumbers w:val="0"/>
        <w:spacing w:before="0" w:beforeAutospacing="0" w:line="12" w:lineRule="atLeast"/>
        <w:ind w:left="0" w:leftChars="0" w:right="0" w:firstLine="0" w:firstLineChars="0"/>
        <w:rPr>
          <w:rFonts w:hint="default"/>
        </w:rPr>
      </w:pPr>
      <w:r>
        <w:rPr>
          <w:rFonts w:hint="default" w:ascii="Times New Roman" w:hAnsi="Times New Roman" w:eastAsia="sans-serif" w:cs="Times New Roman"/>
          <w:b/>
          <w:bCs/>
          <w:sz w:val="28"/>
          <w:szCs w:val="28"/>
        </w:rPr>
        <w:t>Danh mục địa chỉ truy cập dịch vụ</w:t>
      </w:r>
    </w:p>
    <w:p ns2:paraId="0A87C30E">
      <w:pPr>
        <w:rPr>
          <w:rFonts w:hint="default"/>
        </w:rPr>
      </w:pPr>
    </w:p>
    <w:p ns2:paraId="55694E5E">
      <w:pPr>
        <w:pStyle w:val="37"/>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w:t>
      </w:r>
      <w:r>
        <w:rPr>
          <w:rFonts w:hint="default" w:ascii="Times New Roman" w:hAnsi="Times New Roman" w:eastAsia="sans-serif" w:cs="Times New Roman"/>
          <w:b/>
          <w:bCs/>
          <w:sz w:val="28"/>
          <w:szCs w:val="28"/>
        </w:rPr>
        <w:t>Website Quản lý Nhân sự:</w:t>
      </w:r>
      <w:r>
        <w:rPr>
          <w:rFonts w:hint="default" w:ascii="Times New Roman" w:hAnsi="Times New Roman" w:eastAsia="sans-serif" w:cs="Times New Roman"/>
          <w:sz w:val="28"/>
          <w:szCs w:val="28"/>
        </w:rPr>
        <w:t xml:space="preserve"> </w:t>
      </w:r>
      <w:r>
        <w:rPr>
          <w:rStyle w:val="15"/>
          <w:rFonts w:hint="default" w:ascii="Times New Roman" w:hAnsi="Times New Roman" w:eastAsia="sans-serif" w:cs="Times New Roman"/>
          <w:sz w:val="28"/>
          <w:szCs w:val="28"/>
        </w:rPr>
        <w:t>[http://hrm.local](http://hrm.local)</w:t>
      </w:r>
      <w:r>
        <w:rPr>
          <w:rFonts w:hint="default" w:ascii="Times New Roman" w:hAnsi="Times New Roman" w:eastAsia="sans-serif" w:cs="Times New Roman"/>
          <w:sz w:val="28"/>
          <w:szCs w:val="28"/>
        </w:rPr>
        <w:t xml:space="preserve"> (hoặc </w:t>
      </w:r>
      <w:r>
        <w:rPr>
          <w:rStyle w:val="15"/>
          <w:rFonts w:hint="default" w:ascii="Times New Roman" w:hAnsi="Times New Roman" w:eastAsia="sans-serif" w:cs="Times New Roman"/>
          <w:sz w:val="28"/>
          <w:szCs w:val="28"/>
        </w:rPr>
        <w:t>[http://172.172.6.227](http://172.172.6.227)</w:t>
      </w:r>
      <w:r>
        <w:rPr>
          <w:rFonts w:hint="default" w:ascii="Times New Roman" w:hAnsi="Times New Roman" w:eastAsia="sans-serif" w:cs="Times New Roman"/>
          <w:sz w:val="28"/>
          <w:szCs w:val="28"/>
        </w:rPr>
        <w:t xml:space="preserve">) </w:t>
      </w:r>
    </w:p>
    <w:p ns2:paraId="112A0A8D">
      <w:pPr>
        <w:pStyle w:val="37"/>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w:t>
      </w:r>
      <w:r>
        <w:rPr>
          <w:rFonts w:hint="default" w:ascii="Times New Roman" w:hAnsi="Times New Roman" w:eastAsia="sans-serif" w:cs="Times New Roman"/>
          <w:b/>
          <w:bCs/>
          <w:sz w:val="28"/>
          <w:szCs w:val="28"/>
        </w:rPr>
        <w:t>Trang quản trị pgAdmin:</w:t>
      </w:r>
      <w:r>
        <w:rPr>
          <w:rFonts w:hint="default" w:ascii="Times New Roman" w:hAnsi="Times New Roman" w:eastAsia="sans-serif" w:cs="Times New Roman"/>
          <w:sz w:val="28"/>
          <w:szCs w:val="28"/>
        </w:rPr>
        <w:t xml:space="preserve"> </w:t>
      </w:r>
      <w:r>
        <w:rPr>
          <w:rStyle w:val="15"/>
          <w:rFonts w:hint="default" w:ascii="Times New Roman" w:hAnsi="Times New Roman" w:eastAsia="sans-serif" w:cs="Times New Roman"/>
          <w:sz w:val="28"/>
          <w:szCs w:val="28"/>
        </w:rPr>
        <w:t>[http://hrm.local/pgadmin](http://hrm.local/pgadmin)</w:t>
      </w:r>
      <w:r>
        <w:rPr>
          <w:rFonts w:hint="default" w:ascii="Times New Roman" w:hAnsi="Times New Roman" w:eastAsia="sans-serif" w:cs="Times New Roman"/>
          <w:sz w:val="28"/>
          <w:szCs w:val="28"/>
        </w:rPr>
        <w:t xml:space="preserve"> </w:t>
      </w:r>
    </w:p>
    <w:p ns2:paraId="6E21C82D">
      <w:pPr>
        <w:pStyle w:val="37"/>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w:t>
      </w:r>
      <w:r>
        <w:rPr>
          <w:rFonts w:hint="default" w:ascii="Times New Roman" w:hAnsi="Times New Roman" w:eastAsia="sans-serif" w:cs="Times New Roman"/>
          <w:b/>
          <w:bCs/>
          <w:sz w:val="28"/>
          <w:szCs w:val="28"/>
        </w:rPr>
        <w:t>Bảng điều khiển Grafana:</w:t>
      </w:r>
      <w:r>
        <w:rPr>
          <w:rFonts w:hint="default" w:ascii="Times New Roman" w:hAnsi="Times New Roman" w:eastAsia="sans-serif" w:cs="Times New Roman"/>
          <w:sz w:val="28"/>
          <w:szCs w:val="28"/>
        </w:rPr>
        <w:t xml:space="preserve"> </w:t>
      </w:r>
      <w:r>
        <w:rPr>
          <w:rStyle w:val="15"/>
          <w:rFonts w:hint="default" w:ascii="Times New Roman" w:hAnsi="Times New Roman" w:eastAsia="sans-serif" w:cs="Times New Roman"/>
          <w:sz w:val="28"/>
          <w:szCs w:val="28"/>
        </w:rPr>
        <w:t>[http://172.172.6.227:3001](http://172.172.6.227:3001)</w:t>
      </w:r>
      <w:r>
        <w:rPr>
          <w:rFonts w:hint="default" w:ascii="Times New Roman" w:hAnsi="Times New Roman" w:eastAsia="sans-serif" w:cs="Times New Roman"/>
          <w:sz w:val="28"/>
          <w:szCs w:val="28"/>
        </w:rPr>
        <w:t xml:space="preserve"> (Account: </w:t>
      </w:r>
      <w:r>
        <w:rPr>
          <w:rStyle w:val="15"/>
          <w:rFonts w:hint="default" w:ascii="Times New Roman" w:hAnsi="Times New Roman" w:eastAsia="sans-serif" w:cs="Times New Roman"/>
          <w:sz w:val="28"/>
          <w:szCs w:val="28"/>
        </w:rPr>
        <w:t>admin</w:t>
      </w:r>
      <w:r>
        <w:rPr>
          <w:rFonts w:hint="default" w:ascii="Times New Roman" w:hAnsi="Times New Roman" w:eastAsia="sans-serif" w:cs="Times New Roman"/>
          <w:sz w:val="28"/>
          <w:szCs w:val="28"/>
        </w:rPr>
        <w:t xml:space="preserve"> / </w:t>
      </w:r>
      <w:r>
        <w:rPr>
          <w:rStyle w:val="15"/>
          <w:rFonts w:hint="default" w:ascii="Times New Roman" w:hAnsi="Times New Roman" w:eastAsia="sans-serif" w:cs="Times New Roman"/>
          <w:sz w:val="28"/>
          <w:szCs w:val="28"/>
        </w:rPr>
        <w:t>Admin@Grafana2026!</w:t>
      </w:r>
      <w:r>
        <w:rPr>
          <w:rFonts w:hint="default" w:ascii="Times New Roman" w:hAnsi="Times New Roman" w:eastAsia="sans-serif" w:cs="Times New Roman"/>
          <w:sz w:val="28"/>
          <w:szCs w:val="28"/>
        </w:rPr>
        <w:t xml:space="preserve">) </w:t>
      </w:r>
    </w:p>
    <w:p ns2:paraId="728039B0">
      <w:pPr>
        <w:pStyle w:val="37"/>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w:t>
      </w:r>
      <w:r>
        <w:rPr>
          <w:rFonts w:hint="default" w:ascii="Times New Roman" w:hAnsi="Times New Roman" w:eastAsia="sans-serif" w:cs="Times New Roman"/>
          <w:b/>
          <w:bCs/>
          <w:sz w:val="28"/>
          <w:szCs w:val="28"/>
        </w:rPr>
        <w:t>Trang thông số Prometheus:</w:t>
      </w:r>
      <w:r>
        <w:rPr>
          <w:rFonts w:hint="default" w:ascii="Times New Roman" w:hAnsi="Times New Roman" w:eastAsia="sans-serif" w:cs="Times New Roman"/>
          <w:sz w:val="28"/>
          <w:szCs w:val="28"/>
        </w:rPr>
        <w:t xml:space="preserve"> </w:t>
      </w:r>
      <w:r>
        <w:rPr>
          <w:rStyle w:val="15"/>
          <w:rFonts w:hint="default" w:ascii="Times New Roman" w:hAnsi="Times New Roman" w:eastAsia="sans-serif" w:cs="Times New Roman"/>
          <w:sz w:val="28"/>
          <w:szCs w:val="28"/>
        </w:rPr>
        <w:t>[http://172.172.6.227:9091](http://172.172.6.227:9091)</w:t>
      </w:r>
      <w:r>
        <w:rPr>
          <w:rFonts w:hint="default" w:ascii="Times New Roman" w:hAnsi="Times New Roman" w:eastAsia="sans-serif" w:cs="Times New Roman"/>
          <w:sz w:val="28"/>
          <w:szCs w:val="28"/>
        </w:rPr>
        <w:t xml:space="preserve"> </w:t>
      </w:r>
    </w:p>
    <w:p ns2:paraId="6382D6A6">
      <w:pPr>
        <w:pStyle w:val="37"/>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sz w:val="28"/>
          <w:szCs w:val="28"/>
        </w:rPr>
      </w:pPr>
    </w:p>
    <w:p ns2:paraId="1D36D38B">
      <w:pPr>
        <w:pStyle w:val="37"/>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sz w:val="28"/>
          <w:szCs w:val="28"/>
        </w:rPr>
      </w:pPr>
    </w:p>
    <w:bookmarkEnd w:id="5"/>
    <w:p ns2:paraId="61EBC52E">
      <w:pPr>
        <w:pStyle w:val="2"/>
        <w:keepNext w:val="0"/>
        <w:keepLines w:val="0"/>
        <w:tabs>
          <w:tab w:val="left" w:pos="992"/>
        </w:tabs>
        <w:spacing w:before="0" w:line="360" w:lineRule="auto"/>
        <w:jc w:val="center"/>
        <w:rPr>
          <w:rFonts w:hint="default" w:ascii="Times New Roman" w:hAnsi="Times New Roman" w:cs="Times New Roman"/>
          <w:caps/>
          <w:color w:val="auto"/>
          <w:sz w:val="28"/>
          <w:szCs w:val="28"/>
        </w:rPr>
      </w:pPr>
      <w:bookmarkStart w:id="6" w:name="_Toc243746452"/>
      <w:r>
        <w:rPr>
          <w:rFonts w:hint="default" w:ascii="Times New Roman" w:hAnsi="Times New Roman" w:cs="Times New Roman"/>
          <w:caps/>
          <w:color w:val="auto"/>
          <w:sz w:val="28"/>
          <w:szCs w:val="28"/>
        </w:rPr>
        <w:t>TÀI LIỆU THAM KHẢO</w:t>
      </w:r>
      <w:bookmarkEnd w:id="6"/>
    </w:p>
    <w:p ns2:paraId="5D7CEF19">
      <w:pPr>
        <w:pStyle w:val="37"/>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1.</w:t>
      </w:r>
      <w:r>
        <w:rPr>
          <w:rFonts w:hint="default" w:ascii="Times New Roman" w:hAnsi="Times New Roman" w:eastAsia="sans-serif" w:cs="Times New Roman"/>
          <w:b/>
          <w:bCs/>
          <w:sz w:val="28"/>
          <w:szCs w:val="28"/>
        </w:rPr>
        <w:t>Docker Inc.</w:t>
      </w:r>
      <w:r>
        <w:rPr>
          <w:rFonts w:hint="default" w:ascii="Times New Roman" w:hAnsi="Times New Roman" w:eastAsia="sans-serif" w:cs="Times New Roman"/>
          <w:sz w:val="28"/>
          <w:szCs w:val="28"/>
        </w:rPr>
        <w:t xml:space="preserve"> (2024). </w:t>
      </w:r>
      <w:r>
        <w:rPr>
          <w:rFonts w:hint="default" w:ascii="Times New Roman" w:hAnsi="Times New Roman" w:eastAsia="sans-serif" w:cs="Times New Roman"/>
          <w:i/>
          <w:iCs/>
          <w:sz w:val="28"/>
          <w:szCs w:val="28"/>
        </w:rPr>
        <w:t>Docker Documentation and Best Practices for Containerization</w:t>
      </w:r>
      <w:r>
        <w:rPr>
          <w:rFonts w:hint="default" w:ascii="Times New Roman" w:hAnsi="Times New Roman" w:eastAsia="sans-serif" w:cs="Times New Roman"/>
          <w:sz w:val="28"/>
          <w:szCs w:val="28"/>
        </w:rPr>
        <w:t xml:space="preserve">. Truy cập tại: </w:t>
      </w:r>
      <w:r>
        <w:rPr>
          <w:rFonts w:hint="default" w:ascii="Times New Roman" w:hAnsi="Times New Roman" w:eastAsia="sans-serif" w:cs="Times New Roman"/>
          <w:sz w:val="28"/>
          <w:szCs w:val="28"/>
        </w:rPr>
        <w:fldChar w:fldCharType="begin"/>
      </w:r>
      <w:r>
        <w:rPr>
          <w:rFonts w:hint="default" w:ascii="Times New Roman" w:hAnsi="Times New Roman" w:eastAsia="sans-serif" w:cs="Times New Roman"/>
          <w:sz w:val="28"/>
          <w:szCs w:val="28"/>
        </w:rPr>
        <w:instrText xml:space="preserve"> HYPERLINK "https://docs.docker.com/" \t "https://gemini.google.com/app/_blank" </w:instrText>
      </w:r>
      <w:r>
        <w:rPr>
          <w:rFonts w:hint="default" w:ascii="Times New Roman" w:hAnsi="Times New Roman" w:eastAsia="sans-serif" w:cs="Times New Roman"/>
          <w:sz w:val="28"/>
          <w:szCs w:val="28"/>
        </w:rPr>
        <w:fldChar w:fldCharType="separate"/>
      </w:r>
      <w:r>
        <w:rPr>
          <w:rStyle w:val="14"/>
          <w:rFonts w:hint="default" w:ascii="Times New Roman" w:hAnsi="Times New Roman" w:eastAsia="sans-serif" w:cs="Times New Roman"/>
          <w:sz w:val="28"/>
          <w:szCs w:val="28"/>
        </w:rPr>
        <w:t>https://docs.docker.com/</w:t>
      </w:r>
      <w:r>
        <w:rPr>
          <w:rFonts w:hint="default" w:ascii="Times New Roman" w:hAnsi="Times New Roman" w:eastAsia="sans-serif" w:cs="Times New Roman"/>
          <w:sz w:val="28"/>
          <w:szCs w:val="28"/>
        </w:rPr>
        <w:fldChar w:fldCharType="end"/>
      </w:r>
      <w:r>
        <w:rPr>
          <w:rFonts w:hint="default" w:ascii="Times New Roman" w:hAnsi="Times New Roman" w:eastAsia="sans-serif" w:cs="Times New Roman"/>
          <w:sz w:val="28"/>
          <w:szCs w:val="28"/>
        </w:rPr>
        <w:t xml:space="preserve"> </w:t>
      </w:r>
    </w:p>
    <w:p ns2:paraId="0E207A96">
      <w:pPr>
        <w:pStyle w:val="37"/>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2.</w:t>
      </w:r>
      <w:r>
        <w:rPr>
          <w:rFonts w:hint="default" w:ascii="Times New Roman" w:hAnsi="Times New Roman" w:eastAsia="sans-serif" w:cs="Times New Roman"/>
          <w:b/>
          <w:bCs/>
          <w:sz w:val="28"/>
          <w:szCs w:val="28"/>
        </w:rPr>
        <w:t>Nginx Inc.</w:t>
      </w:r>
      <w:r>
        <w:rPr>
          <w:rFonts w:hint="default" w:ascii="Times New Roman" w:hAnsi="Times New Roman" w:eastAsia="sans-serif" w:cs="Times New Roman"/>
          <w:sz w:val="28"/>
          <w:szCs w:val="28"/>
        </w:rPr>
        <w:t xml:space="preserve"> (2024). </w:t>
      </w:r>
      <w:r>
        <w:rPr>
          <w:rFonts w:hint="default" w:ascii="Times New Roman" w:hAnsi="Times New Roman" w:eastAsia="sans-serif" w:cs="Times New Roman"/>
          <w:i/>
          <w:iCs/>
          <w:sz w:val="28"/>
          <w:szCs w:val="28"/>
        </w:rPr>
        <w:t>Nginx Reverse Proxy, SSL Termination, and HTTP Security Headers Directives</w:t>
      </w:r>
      <w:r>
        <w:rPr>
          <w:rFonts w:hint="default" w:ascii="Times New Roman" w:hAnsi="Times New Roman" w:eastAsia="sans-serif" w:cs="Times New Roman"/>
          <w:sz w:val="28"/>
          <w:szCs w:val="28"/>
        </w:rPr>
        <w:t xml:space="preserve">. Truy cập tại: </w:t>
      </w:r>
      <w:r>
        <w:rPr>
          <w:rFonts w:hint="default" w:ascii="Times New Roman" w:hAnsi="Times New Roman" w:eastAsia="sans-serif" w:cs="Times New Roman"/>
          <w:sz w:val="28"/>
          <w:szCs w:val="28"/>
        </w:rPr>
        <w:fldChar w:fldCharType="begin"/>
      </w:r>
      <w:r>
        <w:rPr>
          <w:rFonts w:hint="default" w:ascii="Times New Roman" w:hAnsi="Times New Roman" w:eastAsia="sans-serif" w:cs="Times New Roman"/>
          <w:sz w:val="28"/>
          <w:szCs w:val="28"/>
        </w:rPr>
        <w:instrText xml:space="preserve"> HYPERLINK "https://nginx.org/en/docs/" \t "https://gemini.google.com/app/_blank" </w:instrText>
      </w:r>
      <w:r>
        <w:rPr>
          <w:rFonts w:hint="default" w:ascii="Times New Roman" w:hAnsi="Times New Roman" w:eastAsia="sans-serif" w:cs="Times New Roman"/>
          <w:sz w:val="28"/>
          <w:szCs w:val="28"/>
        </w:rPr>
        <w:fldChar w:fldCharType="separate"/>
      </w:r>
      <w:r>
        <w:rPr>
          <w:rStyle w:val="14"/>
          <w:rFonts w:hint="default" w:ascii="Times New Roman" w:hAnsi="Times New Roman" w:eastAsia="sans-serif" w:cs="Times New Roman"/>
          <w:sz w:val="28"/>
          <w:szCs w:val="28"/>
        </w:rPr>
        <w:t>https://nginx.org/en/docs/</w:t>
      </w:r>
      <w:r>
        <w:rPr>
          <w:rFonts w:hint="default" w:ascii="Times New Roman" w:hAnsi="Times New Roman" w:eastAsia="sans-serif" w:cs="Times New Roman"/>
          <w:sz w:val="28"/>
          <w:szCs w:val="28"/>
        </w:rPr>
        <w:fldChar w:fldCharType="end"/>
      </w:r>
      <w:r>
        <w:rPr>
          <w:rFonts w:hint="default" w:ascii="Times New Roman" w:hAnsi="Times New Roman" w:eastAsia="sans-serif" w:cs="Times New Roman"/>
          <w:sz w:val="28"/>
          <w:szCs w:val="28"/>
        </w:rPr>
        <w:t xml:space="preserve"> </w:t>
      </w:r>
    </w:p>
    <w:p ns2:paraId="4D125F29">
      <w:pPr>
        <w:pStyle w:val="37"/>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3.</w:t>
      </w:r>
      <w:r>
        <w:rPr>
          <w:rFonts w:hint="default" w:ascii="Times New Roman" w:hAnsi="Times New Roman" w:eastAsia="sans-serif" w:cs="Times New Roman"/>
          <w:b/>
          <w:bCs/>
          <w:sz w:val="28"/>
          <w:szCs w:val="28"/>
        </w:rPr>
        <w:t>PostgreSQL Global Development Group.</w:t>
      </w:r>
      <w:r>
        <w:rPr>
          <w:rFonts w:hint="default" w:ascii="Times New Roman" w:hAnsi="Times New Roman" w:eastAsia="sans-serif" w:cs="Times New Roman"/>
          <w:sz w:val="28"/>
          <w:szCs w:val="28"/>
        </w:rPr>
        <w:t xml:space="preserve"> (2023). PostgreSQL 15 Documentation - Database Administration and Security. Truy cập tại: </w:t>
      </w:r>
      <w:r>
        <w:rPr>
          <w:rFonts w:hint="default" w:ascii="Times New Roman" w:hAnsi="Times New Roman" w:eastAsia="sans-serif" w:cs="Times New Roman"/>
          <w:sz w:val="28"/>
          <w:szCs w:val="28"/>
        </w:rPr>
        <w:fldChar w:fldCharType="begin"/>
      </w:r>
      <w:r>
        <w:rPr>
          <w:rFonts w:hint="default" w:ascii="Times New Roman" w:hAnsi="Times New Roman" w:eastAsia="sans-serif" w:cs="Times New Roman"/>
          <w:sz w:val="28"/>
          <w:szCs w:val="28"/>
        </w:rPr>
        <w:instrText xml:space="preserve"> HYPERLINK "https://www.postgresql.org/docs/15/" \t "https://gemini.google.com/app/_blank" </w:instrText>
      </w:r>
      <w:r>
        <w:rPr>
          <w:rFonts w:hint="default" w:ascii="Times New Roman" w:hAnsi="Times New Roman" w:eastAsia="sans-serif" w:cs="Times New Roman"/>
          <w:sz w:val="28"/>
          <w:szCs w:val="28"/>
        </w:rPr>
        <w:fldChar w:fldCharType="separate"/>
      </w:r>
      <w:r>
        <w:rPr>
          <w:rStyle w:val="14"/>
          <w:rFonts w:hint="default" w:ascii="Times New Roman" w:hAnsi="Times New Roman" w:eastAsia="sans-serif" w:cs="Times New Roman"/>
          <w:sz w:val="28"/>
          <w:szCs w:val="28"/>
        </w:rPr>
        <w:t>https://www.postgresql.org/docs/15/</w:t>
      </w:r>
      <w:r>
        <w:rPr>
          <w:rFonts w:hint="default" w:ascii="Times New Roman" w:hAnsi="Times New Roman" w:eastAsia="sans-serif" w:cs="Times New Roman"/>
          <w:sz w:val="28"/>
          <w:szCs w:val="28"/>
        </w:rPr>
        <w:fldChar w:fldCharType="end"/>
      </w:r>
    </w:p>
    <w:p ns2:paraId="1C416C5C">
      <w:pPr>
        <w:pStyle w:val="37"/>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4.</w:t>
      </w:r>
      <w:r>
        <w:rPr>
          <w:rFonts w:hint="default" w:ascii="Times New Roman" w:hAnsi="Times New Roman" w:eastAsia="sans-serif" w:cs="Times New Roman"/>
          <w:b/>
          <w:bCs/>
          <w:sz w:val="28"/>
          <w:szCs w:val="28"/>
        </w:rPr>
        <w:t>pgAdmin Development Team.</w:t>
      </w:r>
      <w:r>
        <w:rPr>
          <w:rFonts w:hint="default" w:ascii="Times New Roman" w:hAnsi="Times New Roman" w:eastAsia="sans-serif" w:cs="Times New Roman"/>
          <w:sz w:val="28"/>
          <w:szCs w:val="28"/>
        </w:rPr>
        <w:t xml:space="preserve"> (2024). pgAdmin 4 Documentation - Management Tool for PostgreSQL. Truy cập tại: </w:t>
      </w:r>
      <w:r>
        <w:rPr>
          <w:rFonts w:hint="default" w:ascii="Times New Roman" w:hAnsi="Times New Roman" w:eastAsia="sans-serif" w:cs="Times New Roman"/>
          <w:sz w:val="28"/>
          <w:szCs w:val="28"/>
        </w:rPr>
        <w:fldChar w:fldCharType="begin"/>
      </w:r>
      <w:r>
        <w:rPr>
          <w:rFonts w:hint="default" w:ascii="Times New Roman" w:hAnsi="Times New Roman" w:eastAsia="sans-serif" w:cs="Times New Roman"/>
          <w:sz w:val="28"/>
          <w:szCs w:val="28"/>
        </w:rPr>
        <w:instrText xml:space="preserve"> HYPERLINK "https://www.pgadmin.org/docs/" \t "https://gemini.google.com/app/_blank" </w:instrText>
      </w:r>
      <w:r>
        <w:rPr>
          <w:rFonts w:hint="default" w:ascii="Times New Roman" w:hAnsi="Times New Roman" w:eastAsia="sans-serif" w:cs="Times New Roman"/>
          <w:sz w:val="28"/>
          <w:szCs w:val="28"/>
        </w:rPr>
        <w:fldChar w:fldCharType="separate"/>
      </w:r>
      <w:r>
        <w:rPr>
          <w:rStyle w:val="14"/>
          <w:rFonts w:hint="default" w:ascii="Times New Roman" w:hAnsi="Times New Roman" w:eastAsia="sans-serif" w:cs="Times New Roman"/>
          <w:sz w:val="28"/>
          <w:szCs w:val="28"/>
        </w:rPr>
        <w:t>https://www.pgadmin.org/docs/</w:t>
      </w:r>
      <w:r>
        <w:rPr>
          <w:rFonts w:hint="default" w:ascii="Times New Roman" w:hAnsi="Times New Roman" w:eastAsia="sans-serif" w:cs="Times New Roman"/>
          <w:sz w:val="28"/>
          <w:szCs w:val="28"/>
        </w:rPr>
        <w:fldChar w:fldCharType="end"/>
      </w:r>
    </w:p>
    <w:p ns2:paraId="7835C4BC">
      <w:pPr>
        <w:pStyle w:val="37"/>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5.P</w:t>
      </w:r>
      <w:r>
        <w:rPr>
          <w:rFonts w:hint="default" w:ascii="Times New Roman" w:hAnsi="Times New Roman" w:eastAsia="sans-serif" w:cs="Times New Roman"/>
          <w:b/>
          <w:bCs/>
          <w:sz w:val="28"/>
          <w:szCs w:val="28"/>
        </w:rPr>
        <w:t>rometheus Authors.</w:t>
      </w:r>
      <w:r>
        <w:rPr>
          <w:rFonts w:hint="default" w:ascii="Times New Roman" w:hAnsi="Times New Roman" w:eastAsia="sans-serif" w:cs="Times New Roman"/>
          <w:sz w:val="28"/>
          <w:szCs w:val="28"/>
        </w:rPr>
        <w:t xml:space="preserve"> (2024). </w:t>
      </w:r>
      <w:r>
        <w:rPr>
          <w:rFonts w:hint="default" w:ascii="Times New Roman" w:hAnsi="Times New Roman" w:eastAsia="sans-serif" w:cs="Times New Roman"/>
          <w:i/>
          <w:iCs/>
          <w:sz w:val="28"/>
          <w:szCs w:val="28"/>
        </w:rPr>
        <w:t>Prometheus Monitoring System, Time Series Database and cAdvisor Integration</w:t>
      </w:r>
      <w:r>
        <w:rPr>
          <w:rFonts w:hint="default" w:ascii="Times New Roman" w:hAnsi="Times New Roman" w:eastAsia="sans-serif" w:cs="Times New Roman"/>
          <w:sz w:val="28"/>
          <w:szCs w:val="28"/>
        </w:rPr>
        <w:t xml:space="preserve">. Truy cập tại: </w:t>
      </w:r>
      <w:r>
        <w:rPr>
          <w:rFonts w:hint="default" w:ascii="Times New Roman" w:hAnsi="Times New Roman" w:eastAsia="sans-serif" w:cs="Times New Roman"/>
          <w:sz w:val="28"/>
          <w:szCs w:val="28"/>
        </w:rPr>
        <w:fldChar w:fldCharType="begin"/>
      </w:r>
      <w:r>
        <w:rPr>
          <w:rFonts w:hint="default" w:ascii="Times New Roman" w:hAnsi="Times New Roman" w:eastAsia="sans-serif" w:cs="Times New Roman"/>
          <w:sz w:val="28"/>
          <w:szCs w:val="28"/>
        </w:rPr>
        <w:instrText xml:space="preserve"> HYPERLINK "https://prometheus.io/docs/" \t "https://gemini.google.com/app/_blank" </w:instrText>
      </w:r>
      <w:r>
        <w:rPr>
          <w:rFonts w:hint="default" w:ascii="Times New Roman" w:hAnsi="Times New Roman" w:eastAsia="sans-serif" w:cs="Times New Roman"/>
          <w:sz w:val="28"/>
          <w:szCs w:val="28"/>
        </w:rPr>
        <w:fldChar w:fldCharType="separate"/>
      </w:r>
      <w:r>
        <w:rPr>
          <w:rStyle w:val="14"/>
          <w:rFonts w:hint="default" w:ascii="Times New Roman" w:hAnsi="Times New Roman" w:eastAsia="sans-serif" w:cs="Times New Roman"/>
          <w:sz w:val="28"/>
          <w:szCs w:val="28"/>
        </w:rPr>
        <w:t>https://prometheus.io/docs/</w:t>
      </w:r>
      <w:r>
        <w:rPr>
          <w:rFonts w:hint="default" w:ascii="Times New Roman" w:hAnsi="Times New Roman" w:eastAsia="sans-serif" w:cs="Times New Roman"/>
          <w:sz w:val="28"/>
          <w:szCs w:val="28"/>
        </w:rPr>
        <w:fldChar w:fldCharType="end"/>
      </w:r>
      <w:r>
        <w:rPr>
          <w:rFonts w:hint="default" w:ascii="Times New Roman" w:hAnsi="Times New Roman" w:eastAsia="sans-serif" w:cs="Times New Roman"/>
          <w:sz w:val="28"/>
          <w:szCs w:val="28"/>
        </w:rPr>
        <w:t xml:space="preserve"> </w:t>
      </w:r>
    </w:p>
    <w:p ns2:paraId="47C8FD8E">
      <w:pPr>
        <w:pStyle w:val="37"/>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6.</w:t>
      </w:r>
      <w:r>
        <w:rPr>
          <w:rFonts w:hint="default" w:ascii="Times New Roman" w:hAnsi="Times New Roman" w:eastAsia="sans-serif" w:cs="Times New Roman"/>
          <w:b/>
          <w:bCs/>
          <w:sz w:val="28"/>
          <w:szCs w:val="28"/>
        </w:rPr>
        <w:t>Grafana Labs.</w:t>
      </w:r>
      <w:r>
        <w:rPr>
          <w:rFonts w:hint="default" w:ascii="Times New Roman" w:hAnsi="Times New Roman" w:eastAsia="sans-serif" w:cs="Times New Roman"/>
          <w:sz w:val="28"/>
          <w:szCs w:val="28"/>
        </w:rPr>
        <w:t xml:space="preserve"> (2024). </w:t>
      </w:r>
      <w:r>
        <w:rPr>
          <w:rFonts w:hint="default" w:ascii="Times New Roman" w:hAnsi="Times New Roman" w:eastAsia="sans-serif" w:cs="Times New Roman"/>
          <w:i/>
          <w:iCs/>
          <w:sz w:val="28"/>
          <w:szCs w:val="28"/>
        </w:rPr>
        <w:t>Grafana Loki and Promtail: Log Aggregation System and LogQL Query Language</w:t>
      </w:r>
      <w:r>
        <w:rPr>
          <w:rFonts w:hint="default" w:ascii="Times New Roman" w:hAnsi="Times New Roman" w:eastAsia="sans-serif" w:cs="Times New Roman"/>
          <w:sz w:val="28"/>
          <w:szCs w:val="28"/>
        </w:rPr>
        <w:t xml:space="preserve">. Truy cập tại: </w:t>
      </w:r>
      <w:r>
        <w:rPr>
          <w:rFonts w:hint="default" w:ascii="Times New Roman" w:hAnsi="Times New Roman" w:eastAsia="sans-serif" w:cs="Times New Roman"/>
          <w:sz w:val="28"/>
          <w:szCs w:val="28"/>
        </w:rPr>
        <w:fldChar w:fldCharType="begin"/>
      </w:r>
      <w:r>
        <w:rPr>
          <w:rFonts w:hint="default" w:ascii="Times New Roman" w:hAnsi="Times New Roman" w:eastAsia="sans-serif" w:cs="Times New Roman"/>
          <w:sz w:val="28"/>
          <w:szCs w:val="28"/>
        </w:rPr>
        <w:instrText xml:space="preserve"> HYPERLINK "https://grafana.com/docs/loki/latest/" \t "https://gemini.google.com/app/_blank" </w:instrText>
      </w:r>
      <w:r>
        <w:rPr>
          <w:rFonts w:hint="default" w:ascii="Times New Roman" w:hAnsi="Times New Roman" w:eastAsia="sans-serif" w:cs="Times New Roman"/>
          <w:sz w:val="28"/>
          <w:szCs w:val="28"/>
        </w:rPr>
        <w:fldChar w:fldCharType="separate"/>
      </w:r>
      <w:r>
        <w:rPr>
          <w:rStyle w:val="14"/>
          <w:rFonts w:hint="default" w:ascii="Times New Roman" w:hAnsi="Times New Roman" w:eastAsia="sans-serif" w:cs="Times New Roman"/>
          <w:sz w:val="28"/>
          <w:szCs w:val="28"/>
        </w:rPr>
        <w:t>https://grafana.com/docs/loki/latest/</w:t>
      </w:r>
      <w:r>
        <w:rPr>
          <w:rFonts w:hint="default" w:ascii="Times New Roman" w:hAnsi="Times New Roman" w:eastAsia="sans-serif" w:cs="Times New Roman"/>
          <w:sz w:val="28"/>
          <w:szCs w:val="28"/>
        </w:rPr>
        <w:fldChar w:fldCharType="end"/>
      </w:r>
      <w:r>
        <w:rPr>
          <w:rFonts w:hint="default" w:ascii="Times New Roman" w:hAnsi="Times New Roman" w:eastAsia="sans-serif" w:cs="Times New Roman"/>
          <w:sz w:val="28"/>
          <w:szCs w:val="28"/>
        </w:rPr>
        <w:t xml:space="preserve"> </w:t>
      </w:r>
    </w:p>
    <w:p ns2:paraId="1F816A1C">
      <w:pPr>
        <w:pStyle w:val="37"/>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7.</w:t>
      </w:r>
      <w:r>
        <w:rPr>
          <w:rFonts w:hint="default" w:ascii="Times New Roman" w:hAnsi="Times New Roman" w:eastAsia="sans-serif" w:cs="Times New Roman"/>
          <w:b/>
          <w:bCs/>
          <w:sz w:val="28"/>
          <w:szCs w:val="28"/>
        </w:rPr>
        <w:t>OWASP Foundation.</w:t>
      </w:r>
      <w:r>
        <w:rPr>
          <w:rFonts w:hint="default" w:ascii="Times New Roman" w:hAnsi="Times New Roman" w:eastAsia="sans-serif" w:cs="Times New Roman"/>
          <w:sz w:val="28"/>
          <w:szCs w:val="28"/>
        </w:rPr>
        <w:t xml:space="preserve"> (2023). </w:t>
      </w:r>
      <w:r>
        <w:rPr>
          <w:rFonts w:hint="default" w:ascii="Times New Roman" w:hAnsi="Times New Roman" w:eastAsia="sans-serif" w:cs="Times New Roman"/>
          <w:i/>
          <w:iCs/>
          <w:sz w:val="28"/>
          <w:szCs w:val="28"/>
        </w:rPr>
        <w:t>OWASP Secure Headers Project &amp; Docker Security Hardening Guide</w:t>
      </w:r>
      <w:r>
        <w:rPr>
          <w:rFonts w:hint="default" w:ascii="Times New Roman" w:hAnsi="Times New Roman" w:eastAsia="sans-serif" w:cs="Times New Roman"/>
          <w:sz w:val="28"/>
          <w:szCs w:val="28"/>
        </w:rPr>
        <w:t xml:space="preserve">. Truy cập tại: </w:t>
      </w:r>
      <w:r>
        <w:rPr>
          <w:rFonts w:hint="default" w:ascii="Times New Roman" w:hAnsi="Times New Roman" w:eastAsia="sans-serif" w:cs="Times New Roman"/>
          <w:sz w:val="28"/>
          <w:szCs w:val="28"/>
        </w:rPr>
        <w:fldChar w:fldCharType="begin"/>
      </w:r>
      <w:r>
        <w:rPr>
          <w:rFonts w:hint="default" w:ascii="Times New Roman" w:hAnsi="Times New Roman" w:eastAsia="sans-serif" w:cs="Times New Roman"/>
          <w:sz w:val="28"/>
          <w:szCs w:val="28"/>
        </w:rPr>
        <w:instrText xml:space="preserve"> HYPERLINK "https://owasp.org/" \t "https://gemini.google.com/app/_blank" </w:instrText>
      </w:r>
      <w:r>
        <w:rPr>
          <w:rFonts w:hint="default" w:ascii="Times New Roman" w:hAnsi="Times New Roman" w:eastAsia="sans-serif" w:cs="Times New Roman"/>
          <w:sz w:val="28"/>
          <w:szCs w:val="28"/>
        </w:rPr>
        <w:fldChar w:fldCharType="separate"/>
      </w:r>
      <w:r>
        <w:rPr>
          <w:rStyle w:val="14"/>
          <w:rFonts w:hint="default" w:ascii="Times New Roman" w:hAnsi="Times New Roman" w:eastAsia="sans-serif" w:cs="Times New Roman"/>
          <w:sz w:val="28"/>
          <w:szCs w:val="28"/>
        </w:rPr>
        <w:t>https://owasp.org/</w:t>
      </w:r>
      <w:r>
        <w:rPr>
          <w:rFonts w:hint="default" w:ascii="Times New Roman" w:hAnsi="Times New Roman" w:eastAsia="sans-serif" w:cs="Times New Roman"/>
          <w:sz w:val="28"/>
          <w:szCs w:val="28"/>
        </w:rPr>
        <w:fldChar w:fldCharType="end"/>
      </w:r>
      <w:r>
        <w:rPr>
          <w:rFonts w:hint="default" w:ascii="Times New Roman" w:hAnsi="Times New Roman" w:eastAsia="sans-serif" w:cs="Times New Roman"/>
          <w:sz w:val="28"/>
          <w:szCs w:val="28"/>
        </w:rPr>
        <w:t xml:space="preserve"> </w:t>
      </w:r>
    </w:p>
    <w:p ns2:paraId="0BA6B339">
      <w:pPr>
        <w:pStyle w:val="37"/>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8.</w:t>
      </w:r>
      <w:r>
        <w:rPr>
          <w:rFonts w:hint="default" w:ascii="Times New Roman" w:hAnsi="Times New Roman" w:eastAsia="sans-serif" w:cs="Times New Roman"/>
          <w:b/>
          <w:bCs/>
          <w:sz w:val="28"/>
          <w:szCs w:val="28"/>
        </w:rPr>
        <w:t>Node.js Foundation.</w:t>
      </w:r>
      <w:r>
        <w:rPr>
          <w:rFonts w:hint="default" w:ascii="Times New Roman" w:hAnsi="Times New Roman" w:eastAsia="sans-serif" w:cs="Times New Roman"/>
          <w:sz w:val="28"/>
          <w:szCs w:val="28"/>
        </w:rPr>
        <w:t xml:space="preserve"> (2023). Node.js &amp; Express Security Best Practices in Production. Truy cập tại: </w:t>
      </w:r>
      <w:r>
        <w:rPr>
          <w:rFonts w:hint="default" w:ascii="Times New Roman" w:hAnsi="Times New Roman" w:eastAsia="sans-serif" w:cs="Times New Roman"/>
          <w:sz w:val="28"/>
          <w:szCs w:val="28"/>
        </w:rPr>
        <w:fldChar w:fldCharType="begin"/>
      </w:r>
      <w:r>
        <w:rPr>
          <w:rFonts w:hint="default" w:ascii="Times New Roman" w:hAnsi="Times New Roman" w:eastAsia="sans-serif" w:cs="Times New Roman"/>
          <w:sz w:val="28"/>
          <w:szCs w:val="28"/>
        </w:rPr>
        <w:instrText xml:space="preserve"> HYPERLINK "https://www.google.com/search?q=https://nodejs.org/en/docs/guides/security/" \t "https://gemini.google.com/app/_blank" </w:instrText>
      </w:r>
      <w:r>
        <w:rPr>
          <w:rFonts w:hint="default" w:ascii="Times New Roman" w:hAnsi="Times New Roman" w:eastAsia="sans-serif" w:cs="Times New Roman"/>
          <w:sz w:val="28"/>
          <w:szCs w:val="28"/>
        </w:rPr>
        <w:fldChar w:fldCharType="separate"/>
      </w:r>
      <w:r>
        <w:rPr>
          <w:rStyle w:val="14"/>
          <w:rFonts w:hint="default" w:ascii="Times New Roman" w:hAnsi="Times New Roman" w:eastAsia="sans-serif" w:cs="Times New Roman"/>
          <w:sz w:val="28"/>
          <w:szCs w:val="28"/>
        </w:rPr>
        <w:t>https://nodejs.org/en/docs/guides/security/</w:t>
      </w:r>
      <w:r>
        <w:rPr>
          <w:rFonts w:hint="default" w:ascii="Times New Roman" w:hAnsi="Times New Roman" w:eastAsia="sans-serif" w:cs="Times New Roman"/>
          <w:sz w:val="28"/>
          <w:szCs w:val="28"/>
        </w:rPr>
        <w:fldChar w:fldCharType="end"/>
      </w:r>
    </w:p>
    <w:p ns2:paraId="705E3E02">
      <w:pPr>
        <w:pStyle w:val="37"/>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sz w:val="28"/>
          <w:szCs w:val="28"/>
        </w:rPr>
      </w:pPr>
    </w:p>
    <w:p ns2:paraId="0543F856">
      <w:pPr>
        <w:pStyle w:val="37"/>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sz w:val="28"/>
          <w:szCs w:val="28"/>
        </w:rPr>
      </w:pPr>
    </w:p>
    <w:sectPr>
      <w:footerReference ns6:id="rId5" w:type="default"/>
      <w:footerReference ns6:id="rId6" w:type="even"/>
      <w:pgSz w:w="11907" w:h="16839"/>
      <w:pgMar w:top="1411" w:right="1138" w:bottom="1411" w:left="1701" w:header="720" w:footer="720" w:gutter="0"/>
      <w:pgBorders w:display="firstPage">
        <w:top w:val="thinThickSmallGap" w:color="auto" w:sz="36" w:space="1"/>
        <w:left w:val="thinThickSmallGap" w:color="auto" w:sz="36" w:space="4"/>
        <w:bottom w:val="thickThinSmallGap" w:color="auto" w:sz="36" w:space="1"/>
        <w:right w:val="thickThinSmallGap" w:color="auto" w:sz="36" w:space="4"/>
      </w:pgBorders>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Courier">
    <w:altName w:val="Courier New"/>
    <w:panose1 w:val="02070409020205020404"/>
    <w:charset w:val="00"/>
    <w:family w:val="moder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964BE">
    <w:pPr>
      <w:pStyle w:val="33"/>
      <w:framePr w:wrap="around" w:vAnchor="text" w:hAnchor="margin" w:xAlign="center" w:y="1"/>
      <w:rPr>
        <w:rStyle w:val="16"/>
      </w:rPr>
    </w:pPr>
    <w:r>
      <w:rPr>
        <w:rStyle w:val="16"/>
      </w:rPr>
      <w:fldChar w:fldCharType="begin"/>
    </w:r>
    <w:r>
      <w:rPr>
        <w:rStyle w:val="16"/>
      </w:rPr>
      <w:instrText xml:space="preserve">PAGE  </w:instrText>
    </w:r>
    <w:r>
      <w:rPr>
        <w:rStyle w:val="16"/>
      </w:rPr>
      <w:fldChar w:fldCharType="separate"/>
    </w:r>
    <w:r>
      <w:rPr>
        <w:rStyle w:val="16"/>
      </w:rPr>
      <w:t>33</w:t>
    </w:r>
    <w:r>
      <w:rPr>
        <w:rStyle w:val="16"/>
      </w:rPr>
      <w:fldChar w:fldCharType="end"/>
    </w:r>
  </w:p>
  <w:p w14:paraId="39417CD6">
    <w:pPr>
      <w:pStyle w:val="3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9C57E">
    <w:pPr>
      <w:pStyle w:val="33"/>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14:paraId="67FE485E">
    <w:pPr>
      <w:pStyle w:val="3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5"/>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1"/>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abstractNum w:abstractNumId="6">
    <w:nsid w:val="5230778C"/>
    <w:multiLevelType w:val="multilevel"/>
    <w:tmpl w:val="5230778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56A5099A"/>
    <w:multiLevelType w:val="singleLevel"/>
    <w:tmpl w:val="56A5099A"/>
    <w:lvl w:ilvl="0" w:tentative="0">
      <w:start w:val="1"/>
      <w:numFmt w:val="decimal"/>
      <w:suff w:val="space"/>
      <w:lvlText w:val="%1."/>
      <w:lvlJc w:val="left"/>
    </w:lvl>
  </w:abstractNum>
  <w:abstractNum w:abstractNumId="8">
    <w:nsid w:val="789D8415"/>
    <w:multiLevelType w:val="singleLevel"/>
    <w:tmpl w:val="789D8415"/>
    <w:lvl w:ilvl="0" w:tentative="0">
      <w:start w:val="1"/>
      <w:numFmt w:val="decimal"/>
      <w:suff w:val="space"/>
      <w:lvlText w:val="%1."/>
      <w:lvlJc w:val="left"/>
    </w:lvl>
  </w:abstractNum>
  <w:num w:numId="1">
    <w:abstractNumId w:val="0"/>
  </w:num>
  <w:num w:numId="2">
    <w:abstractNumId w:val="5"/>
  </w:num>
  <w:num w:numId="3">
    <w:abstractNumId w:val="3"/>
  </w:num>
  <w:num w:numId="4">
    <w:abstractNumId w:val="2"/>
  </w:num>
  <w:num w:numId="5">
    <w:abstractNumId w:val="4"/>
  </w:num>
  <w:num w:numId="6">
    <w:abstractNumId w:val="1"/>
  </w:num>
  <w:num w:numId="7">
    <w:abstractNumId w:val="6"/>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5652"/>
    <w:rsid w:val="00034616"/>
    <w:rsid w:val="0006063C"/>
    <w:rsid w:val="0015074B"/>
    <w:rsid w:val="0029639D"/>
    <w:rsid w:val="003045B5"/>
    <w:rsid w:val="00326F90"/>
    <w:rsid w:val="0034752E"/>
    <w:rsid w:val="003D77C7"/>
    <w:rsid w:val="00474FF6"/>
    <w:rsid w:val="004B58EB"/>
    <w:rsid w:val="0053636E"/>
    <w:rsid w:val="0056022E"/>
    <w:rsid w:val="005F2426"/>
    <w:rsid w:val="006464F5"/>
    <w:rsid w:val="00670CAB"/>
    <w:rsid w:val="006B608A"/>
    <w:rsid w:val="007B6114"/>
    <w:rsid w:val="007C405B"/>
    <w:rsid w:val="007F7198"/>
    <w:rsid w:val="00844F47"/>
    <w:rsid w:val="00906DC4"/>
    <w:rsid w:val="00943859"/>
    <w:rsid w:val="00973028"/>
    <w:rsid w:val="009C2E2F"/>
    <w:rsid w:val="00A85553"/>
    <w:rsid w:val="00AA1D8D"/>
    <w:rsid w:val="00B47730"/>
    <w:rsid w:val="00CB0664"/>
    <w:rsid w:val="00CF60B7"/>
    <w:rsid w:val="00D50224"/>
    <w:rsid w:val="00EA0A30"/>
    <w:rsid w:val="00EB4D87"/>
    <w:rsid w:val="00F97D95"/>
    <w:rsid w:val="00FC693F"/>
    <w:rsid w:val="053E7AF5"/>
    <w:rsid w:val="0E6A681A"/>
    <w:rsid w:val="0E7220EE"/>
    <w:rsid w:val="10D40DB9"/>
    <w:rsid w:val="20F37862"/>
    <w:rsid w:val="599A32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iPriority="39" w:semiHidden="0" w:name="toc 1"/>
    <w:lsdException w:qFormat="1" w:uiPriority="39" w:semiHidden="0" w:name="toc 2"/>
    <w:lsdException w:qFormat="1" w:uiPriority="39" w:name="toc 3"/>
    <w:lsdException w:qFormat="1" w:uiPriority="39" w:name="toc 4"/>
    <w:lsdException w:qFormat="1" w:uiPriority="39" w:name="toc 5"/>
    <w:lsdException w:qFormat="1" w:uiPriority="39" w:name="toc 6"/>
    <w:lsdException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5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5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6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6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6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6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6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6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qFormat/>
    <w:uiPriority w:val="99"/>
    <w:rPr>
      <w:color w:val="0000FF" w:themeColor="hyperlink"/>
      <w:u w:val="single"/>
      <w14:textFill>
        <w14:solidFill>
          <w14:schemeClr w14:val="hlink"/>
        </w14:solidFill>
      </w14:textFill>
    </w:rPr>
  </w:style>
  <w:style w:type="character" w:styleId="15">
    <w:name w:val="HTML Code"/>
    <w:basedOn w:val="11"/>
    <w:semiHidden/>
    <w:unhideWhenUsed/>
    <w:qFormat/>
    <w:uiPriority w:val="99"/>
    <w:rPr>
      <w:rFonts w:ascii="Courier New" w:hAnsi="Courier New" w:cs="Courier New"/>
      <w:sz w:val="20"/>
      <w:szCs w:val="20"/>
    </w:rPr>
  </w:style>
  <w:style w:type="character" w:styleId="16">
    <w:name w:val="page number"/>
    <w:basedOn w:val="11"/>
    <w:semiHidden/>
    <w:unhideWhenUsed/>
    <w:qFormat/>
    <w:uiPriority w:val="99"/>
  </w:style>
  <w:style w:type="character" w:styleId="17">
    <w:name w:val="Strong"/>
    <w:basedOn w:val="11"/>
    <w:qFormat/>
    <w:uiPriority w:val="22"/>
    <w:rPr>
      <w:b/>
      <w:bCs/>
    </w:rPr>
  </w:style>
  <w:style w:type="paragraph" w:styleId="18">
    <w:name w:val="Balloon Text"/>
    <w:basedOn w:val="1"/>
    <w:link w:val="175"/>
    <w:semiHidden/>
    <w:unhideWhenUsed/>
    <w:qFormat/>
    <w:uiPriority w:val="99"/>
    <w:pPr>
      <w:spacing w:after="0" w:line="240" w:lineRule="auto"/>
    </w:pPr>
    <w:rPr>
      <w:rFonts w:ascii="Tahoma" w:hAnsi="Tahoma" w:cs="Tahoma"/>
      <w:sz w:val="16"/>
      <w:szCs w:val="16"/>
    </w:rPr>
  </w:style>
  <w:style w:type="paragraph" w:styleId="19">
    <w:name w:val="List Continue"/>
    <w:basedOn w:val="1"/>
    <w:unhideWhenUsed/>
    <w:qFormat/>
    <w:uiPriority w:val="99"/>
    <w:pPr>
      <w:spacing w:after="120"/>
      <w:ind w:left="360"/>
      <w:contextualSpacing/>
    </w:pPr>
  </w:style>
  <w:style w:type="paragraph" w:styleId="20">
    <w:name w:val="Body Text 2"/>
    <w:basedOn w:val="1"/>
    <w:link w:val="56"/>
    <w:unhideWhenUsed/>
    <w:qFormat/>
    <w:uiPriority w:val="99"/>
    <w:pPr>
      <w:spacing w:after="120" w:line="480" w:lineRule="auto"/>
    </w:pPr>
  </w:style>
  <w:style w:type="paragraph" w:styleId="21">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2">
    <w:name w:val="toc 8"/>
    <w:basedOn w:val="1"/>
    <w:next w:val="1"/>
    <w:autoRedefine/>
    <w:semiHidden/>
    <w:unhideWhenUsed/>
    <w:qFormat/>
    <w:uiPriority w:val="39"/>
    <w:pPr>
      <w:spacing w:after="100"/>
      <w:ind w:left="1540"/>
    </w:pPr>
  </w:style>
  <w:style w:type="paragraph" w:styleId="23">
    <w:name w:val="List Number 3"/>
    <w:basedOn w:val="1"/>
    <w:unhideWhenUsed/>
    <w:qFormat/>
    <w:uiPriority w:val="99"/>
    <w:pPr>
      <w:numPr>
        <w:ilvl w:val="0"/>
        <w:numId w:val="1"/>
      </w:numPr>
      <w:contextualSpacing/>
    </w:pPr>
  </w:style>
  <w:style w:type="paragraph" w:styleId="24">
    <w:name w:val="header"/>
    <w:basedOn w:val="1"/>
    <w:link w:val="46"/>
    <w:unhideWhenUsed/>
    <w:qFormat/>
    <w:uiPriority w:val="99"/>
    <w:pPr>
      <w:tabs>
        <w:tab w:val="center" w:pos="4680"/>
        <w:tab w:val="right" w:pos="9360"/>
      </w:tabs>
      <w:spacing w:after="0" w:line="240" w:lineRule="auto"/>
    </w:pPr>
  </w:style>
  <w:style w:type="paragraph" w:styleId="25">
    <w:name w:val="toc 9"/>
    <w:basedOn w:val="1"/>
    <w:next w:val="1"/>
    <w:autoRedefine/>
    <w:semiHidden/>
    <w:unhideWhenUsed/>
    <w:qFormat/>
    <w:uiPriority w:val="39"/>
    <w:pPr>
      <w:spacing w:after="100"/>
      <w:ind w:left="1760"/>
    </w:pPr>
  </w:style>
  <w:style w:type="paragraph" w:styleId="26">
    <w:name w:val="Body Text"/>
    <w:basedOn w:val="1"/>
    <w:link w:val="55"/>
    <w:unhideWhenUsed/>
    <w:qFormat/>
    <w:uiPriority w:val="99"/>
    <w:pPr>
      <w:spacing w:after="120"/>
    </w:pPr>
  </w:style>
  <w:style w:type="paragraph" w:styleId="27">
    <w:name w:val="macro"/>
    <w:link w:val="5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table of figures"/>
    <w:basedOn w:val="1"/>
    <w:next w:val="1"/>
    <w:unhideWhenUsed/>
    <w:qFormat/>
    <w:uiPriority w:val="99"/>
    <w:pPr>
      <w:spacing w:after="0"/>
    </w:pPr>
  </w:style>
  <w:style w:type="paragraph" w:styleId="29">
    <w:name w:val="List Bullet"/>
    <w:basedOn w:val="1"/>
    <w:unhideWhenUsed/>
    <w:qFormat/>
    <w:uiPriority w:val="99"/>
    <w:pPr>
      <w:numPr>
        <w:ilvl w:val="0"/>
        <w:numId w:val="2"/>
      </w:numPr>
      <w:contextualSpacing/>
    </w:pPr>
  </w:style>
  <w:style w:type="paragraph" w:styleId="30">
    <w:name w:val="List Bullet 2"/>
    <w:basedOn w:val="1"/>
    <w:unhideWhenUsed/>
    <w:qFormat/>
    <w:uiPriority w:val="99"/>
    <w:pPr>
      <w:numPr>
        <w:ilvl w:val="0"/>
        <w:numId w:val="3"/>
      </w:numPr>
      <w:contextualSpacing/>
    </w:pPr>
  </w:style>
  <w:style w:type="paragraph" w:styleId="31">
    <w:name w:val="List Bullet 3"/>
    <w:basedOn w:val="1"/>
    <w:unhideWhenUsed/>
    <w:qFormat/>
    <w:uiPriority w:val="99"/>
    <w:pPr>
      <w:numPr>
        <w:ilvl w:val="0"/>
        <w:numId w:val="4"/>
      </w:numPr>
      <w:contextualSpacing/>
    </w:pPr>
  </w:style>
  <w:style w:type="paragraph" w:styleId="32">
    <w:name w:val="Title"/>
    <w:basedOn w:val="1"/>
    <w:next w:val="1"/>
    <w:link w:val="5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3">
    <w:name w:val="footer"/>
    <w:basedOn w:val="1"/>
    <w:link w:val="47"/>
    <w:unhideWhenUsed/>
    <w:qFormat/>
    <w:uiPriority w:val="99"/>
    <w:pPr>
      <w:tabs>
        <w:tab w:val="center" w:pos="4680"/>
        <w:tab w:val="right" w:pos="9360"/>
      </w:tabs>
      <w:spacing w:after="0" w:line="240" w:lineRule="auto"/>
    </w:pPr>
  </w:style>
  <w:style w:type="paragraph" w:styleId="34">
    <w:name w:val="List Number"/>
    <w:basedOn w:val="1"/>
    <w:unhideWhenUsed/>
    <w:qFormat/>
    <w:uiPriority w:val="99"/>
    <w:pPr>
      <w:numPr>
        <w:ilvl w:val="0"/>
        <w:numId w:val="5"/>
      </w:numPr>
      <w:contextualSpacing/>
    </w:pPr>
  </w:style>
  <w:style w:type="paragraph" w:styleId="35">
    <w:name w:val="List Number 2"/>
    <w:basedOn w:val="1"/>
    <w:unhideWhenUsed/>
    <w:qFormat/>
    <w:uiPriority w:val="99"/>
    <w:pPr>
      <w:numPr>
        <w:ilvl w:val="0"/>
        <w:numId w:val="6"/>
      </w:numPr>
      <w:contextualSpacing/>
    </w:pPr>
  </w:style>
  <w:style w:type="paragraph" w:styleId="36">
    <w:name w:val="List"/>
    <w:basedOn w:val="1"/>
    <w:unhideWhenUsed/>
    <w:qFormat/>
    <w:uiPriority w:val="99"/>
    <w:pPr>
      <w:ind w:left="360" w:hanging="360"/>
      <w:contextualSpacing/>
    </w:pPr>
  </w:style>
  <w:style w:type="paragraph" w:styleId="37">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38">
    <w:name w:val="Body Text 3"/>
    <w:basedOn w:val="1"/>
    <w:link w:val="57"/>
    <w:unhideWhenUsed/>
    <w:qFormat/>
    <w:uiPriority w:val="99"/>
    <w:pPr>
      <w:spacing w:after="120"/>
    </w:pPr>
    <w:rPr>
      <w:sz w:val="16"/>
      <w:szCs w:val="16"/>
    </w:rPr>
  </w:style>
  <w:style w:type="paragraph" w:styleId="39">
    <w:name w:val="Subtitle"/>
    <w:basedOn w:val="1"/>
    <w:next w:val="1"/>
    <w:link w:val="5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0">
    <w:name w:val="List Continue 2"/>
    <w:basedOn w:val="1"/>
    <w:unhideWhenUsed/>
    <w:qFormat/>
    <w:uiPriority w:val="99"/>
    <w:pPr>
      <w:spacing w:after="120"/>
      <w:ind w:left="720"/>
      <w:contextualSpacing/>
    </w:pPr>
  </w:style>
  <w:style w:type="paragraph" w:styleId="41">
    <w:name w:val="List Continue 3"/>
    <w:basedOn w:val="1"/>
    <w:unhideWhenUsed/>
    <w:qFormat/>
    <w:uiPriority w:val="99"/>
    <w:pPr>
      <w:spacing w:after="120"/>
      <w:ind w:left="1080"/>
      <w:contextualSpacing/>
    </w:pPr>
  </w:style>
  <w:style w:type="paragraph" w:styleId="42">
    <w:name w:val="List 2"/>
    <w:basedOn w:val="1"/>
    <w:unhideWhenUsed/>
    <w:qFormat/>
    <w:uiPriority w:val="99"/>
    <w:pPr>
      <w:ind w:left="720" w:hanging="360"/>
      <w:contextualSpacing/>
    </w:pPr>
  </w:style>
  <w:style w:type="paragraph" w:styleId="43">
    <w:name w:val="List 3"/>
    <w:basedOn w:val="1"/>
    <w:unhideWhenUsed/>
    <w:qFormat/>
    <w:uiPriority w:val="99"/>
    <w:pPr>
      <w:ind w:left="1080" w:hanging="360"/>
      <w:contextualSpacing/>
    </w:pPr>
  </w:style>
  <w:style w:type="paragraph" w:styleId="4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4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46">
    <w:name w:val="Header Char"/>
    <w:basedOn w:val="11"/>
    <w:link w:val="24"/>
    <w:qFormat/>
    <w:uiPriority w:val="99"/>
  </w:style>
  <w:style w:type="character" w:customStyle="1" w:styleId="47">
    <w:name w:val="Footer Char"/>
    <w:basedOn w:val="11"/>
    <w:link w:val="33"/>
    <w:qFormat/>
    <w:uiPriority w:val="99"/>
  </w:style>
  <w:style w:type="paragraph" w:styleId="4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5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5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52">
    <w:name w:val="Title Char"/>
    <w:basedOn w:val="11"/>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53">
    <w:name w:val="Subtitle Char"/>
    <w:basedOn w:val="11"/>
    <w:link w:val="3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54">
    <w:name w:val="List Paragraph"/>
    <w:basedOn w:val="1"/>
    <w:qFormat/>
    <w:uiPriority w:val="34"/>
    <w:pPr>
      <w:ind w:left="720"/>
      <w:contextualSpacing/>
    </w:pPr>
  </w:style>
  <w:style w:type="character" w:customStyle="1" w:styleId="55">
    <w:name w:val="Body Text Char"/>
    <w:basedOn w:val="11"/>
    <w:link w:val="26"/>
    <w:qFormat/>
    <w:uiPriority w:val="99"/>
  </w:style>
  <w:style w:type="character" w:customStyle="1" w:styleId="56">
    <w:name w:val="Body Text 2 Char"/>
    <w:basedOn w:val="11"/>
    <w:link w:val="20"/>
    <w:qFormat/>
    <w:uiPriority w:val="99"/>
  </w:style>
  <w:style w:type="character" w:customStyle="1" w:styleId="57">
    <w:name w:val="Body Text 3 Char"/>
    <w:basedOn w:val="11"/>
    <w:link w:val="38"/>
    <w:qFormat/>
    <w:uiPriority w:val="99"/>
    <w:rPr>
      <w:sz w:val="16"/>
      <w:szCs w:val="16"/>
    </w:rPr>
  </w:style>
  <w:style w:type="character" w:customStyle="1" w:styleId="58">
    <w:name w:val="Macro Text Char"/>
    <w:basedOn w:val="11"/>
    <w:link w:val="27"/>
    <w:qFormat/>
    <w:uiPriority w:val="99"/>
    <w:rPr>
      <w:rFonts w:ascii="Courier" w:hAnsi="Courier"/>
      <w:sz w:val="20"/>
      <w:szCs w:val="20"/>
    </w:rPr>
  </w:style>
  <w:style w:type="paragraph" w:styleId="59">
    <w:name w:val="Quote"/>
    <w:basedOn w:val="1"/>
    <w:next w:val="1"/>
    <w:link w:val="60"/>
    <w:qFormat/>
    <w:uiPriority w:val="29"/>
    <w:rPr>
      <w:i/>
      <w:iCs/>
      <w:color w:val="000000" w:themeColor="text1"/>
      <w14:textFill>
        <w14:solidFill>
          <w14:schemeClr w14:val="tx1"/>
        </w14:solidFill>
      </w14:textFill>
    </w:rPr>
  </w:style>
  <w:style w:type="character" w:customStyle="1" w:styleId="60">
    <w:name w:val="Quote Char"/>
    <w:basedOn w:val="11"/>
    <w:link w:val="59"/>
    <w:qFormat/>
    <w:uiPriority w:val="29"/>
    <w:rPr>
      <w:i/>
      <w:iCs/>
      <w:color w:val="000000" w:themeColor="text1"/>
      <w14:textFill>
        <w14:solidFill>
          <w14:schemeClr w14:val="tx1"/>
        </w14:solidFill>
      </w14:textFill>
    </w:rPr>
  </w:style>
  <w:style w:type="character" w:customStyle="1" w:styleId="6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6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6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6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6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6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7">
    <w:name w:val="Intense Quote"/>
    <w:basedOn w:val="1"/>
    <w:next w:val="1"/>
    <w:link w:val="6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8">
    <w:name w:val="Intense Quote Char"/>
    <w:basedOn w:val="11"/>
    <w:link w:val="67"/>
    <w:qFormat/>
    <w:uiPriority w:val="30"/>
    <w:rPr>
      <w:b/>
      <w:bCs/>
      <w:i/>
      <w:iCs/>
      <w:color w:val="4F81BD" w:themeColor="accent1"/>
      <w14:textFill>
        <w14:solidFill>
          <w14:schemeClr w14:val="accent1"/>
        </w14:solidFill>
      </w14:textFill>
    </w:rPr>
  </w:style>
  <w:style w:type="character" w:customStyle="1" w:styleId="6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70">
    <w:name w:val="Intense Emphasis"/>
    <w:basedOn w:val="11"/>
    <w:qFormat/>
    <w:uiPriority w:val="21"/>
    <w:rPr>
      <w:b/>
      <w:bCs/>
      <w:i/>
      <w:iCs/>
      <w:color w:val="4F81BD" w:themeColor="accent1"/>
      <w14:textFill>
        <w14:solidFill>
          <w14:schemeClr w14:val="accent1"/>
        </w14:solidFill>
      </w14:textFill>
    </w:rPr>
  </w:style>
  <w:style w:type="character" w:customStyle="1" w:styleId="71">
    <w:name w:val="Subtle Reference"/>
    <w:basedOn w:val="11"/>
    <w:qFormat/>
    <w:uiPriority w:val="31"/>
    <w:rPr>
      <w:smallCaps/>
      <w:color w:val="C0504D" w:themeColor="accent2"/>
      <w:u w:val="single"/>
      <w14:textFill>
        <w14:solidFill>
          <w14:schemeClr w14:val="accent2"/>
        </w14:solidFill>
      </w14:textFill>
    </w:rPr>
  </w:style>
  <w:style w:type="character" w:customStyle="1" w:styleId="7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73">
    <w:name w:val="Book Title"/>
    <w:basedOn w:val="11"/>
    <w:qFormat/>
    <w:uiPriority w:val="33"/>
    <w:rPr>
      <w:b/>
      <w:bCs/>
      <w:smallCaps/>
      <w:spacing w:val="5"/>
    </w:rPr>
  </w:style>
  <w:style w:type="paragraph" w:customStyle="1" w:styleId="74">
    <w:name w:val="TOC Heading"/>
    <w:basedOn w:val="2"/>
    <w:next w:val="1"/>
    <w:unhideWhenUsed/>
    <w:qFormat/>
    <w:uiPriority w:val="39"/>
    <w:pPr>
      <w:outlineLvl w:val="9"/>
    </w:pPr>
  </w:style>
  <w:style w:type="table" w:styleId="75">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76">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7">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8">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9">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80">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81">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82">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83">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84">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85">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86">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7">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8">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9">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90">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91">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92">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93">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94">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95">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96">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7">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8">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9">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100">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101">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102">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103">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4">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5">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6">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7">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8">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9">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10">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11">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12">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13">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14">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15">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16">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7">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8">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9">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20">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21">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22">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23">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24">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25">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26">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7">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8">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9">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30">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31">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32">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33">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34">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35">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36">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7">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8">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9">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40">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41">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42">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43">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44">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45">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46">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7">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8">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9">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50">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51">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52">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3">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4">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5">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56">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7">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8">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9">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60">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61">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62">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63">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64">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65">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66">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7">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8">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9">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70">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71">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72">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styleId="173">
    <w:name w:val="toc 1"/>
    <w:basedOn w:val="1"/>
    <w:next w:val="1"/>
    <w:autoRedefine/>
    <w:unhideWhenUsed/>
    <w:qFormat/>
    <w:uiPriority w:val="39"/>
    <w:pPr>
      <w:spacing w:after="100"/>
    </w:pPr>
  </w:style>
  <w:style w:type="paragraph" w:styleId="174">
    <w:name w:val="toc 2"/>
    <w:basedOn w:val="1"/>
    <w:next w:val="1"/>
    <w:autoRedefine/>
    <w:unhideWhenUsed/>
    <w:qFormat/>
    <w:uiPriority w:val="39"/>
    <w:pPr>
      <w:spacing w:after="100"/>
      <w:ind w:left="220"/>
    </w:pPr>
  </w:style>
  <w:style w:type="character" w:customStyle="1" w:styleId="175">
    <w:name w:val="Balloon Text Char"/>
    <w:basedOn w:val="11"/>
    <w:link w:val="18"/>
    <w:semiHidden/>
    <w:qFormat/>
    <w:uiPriority w:val="99"/>
    <w:rPr>
      <w:rFonts w:ascii="Tahoma" w:hAnsi="Tahoma" w:cs="Tahoma"/>
      <w:sz w:val="16"/>
      <w:szCs w:val="16"/>
    </w:rPr>
  </w:style>
  <w:style w:type="paragraph" w:customStyle="1" w:styleId="176">
    <w:name w:val="2hinh"/>
    <w:basedOn w:val="1"/>
    <w:qFormat/>
    <w:uiPriority w:val="0"/>
    <w:pPr>
      <w:spacing w:before="120" w:after="120" w:line="312" w:lineRule="auto"/>
      <w:jc w:val="center"/>
    </w:pPr>
    <w:rPr>
      <w:rFonts w:ascii="Times New Roman" w:hAnsi="Times New Roman" w:cs="Times New Roman"/>
      <w:i/>
      <w:color w:val="FF0000"/>
      <w:sz w:val="26"/>
      <w:szCs w:val="26"/>
    </w:rPr>
  </w:style>
  <w:style w:type="paragraph" w:styleId="177">
    <w:name w:val="toc 3"/>
    <w:basedOn w:val="1"/>
    <w:next w:val="1"/>
    <w:autoRedefine/>
    <w:semiHidden/>
    <w:unhideWhenUsed/>
    <w:qFormat/>
    <w:uiPriority w:val="39"/>
    <w:pPr>
      <w:spacing w:after="100"/>
      <w:ind w:left="440"/>
    </w:pPr>
  </w:style>
  <w:style w:type="paragraph" w:styleId="178">
    <w:name w:val="toc 4"/>
    <w:basedOn w:val="1"/>
    <w:next w:val="1"/>
    <w:autoRedefine/>
    <w:semiHidden/>
    <w:unhideWhenUsed/>
    <w:qFormat/>
    <w:uiPriority w:val="39"/>
    <w:pPr>
      <w:spacing w:after="100"/>
      <w:ind w:left="660"/>
    </w:pPr>
  </w:style>
  <w:style w:type="paragraph" w:styleId="179">
    <w:name w:val="toc 5"/>
    <w:basedOn w:val="1"/>
    <w:next w:val="1"/>
    <w:autoRedefine/>
    <w:semiHidden/>
    <w:unhideWhenUsed/>
    <w:qFormat/>
    <w:uiPriority w:val="39"/>
    <w:pPr>
      <w:spacing w:after="100"/>
      <w:ind w:left="880"/>
    </w:pPr>
  </w:style>
  <w:style w:type="paragraph" w:styleId="180">
    <w:name w:val="toc 6"/>
    <w:basedOn w:val="1"/>
    <w:next w:val="1"/>
    <w:autoRedefine/>
    <w:semiHidden/>
    <w:unhideWhenUsed/>
    <w:qFormat/>
    <w:uiPriority w:val="39"/>
    <w:pPr>
      <w:spacing w:after="100"/>
      <w:ind w:left="1100"/>
    </w:pPr>
  </w:style>
  <w:style w:type="paragraph" w:styleId="181">
    <w:name w:val="toc 7"/>
    <w:basedOn w:val="1"/>
    <w:next w:val="1"/>
    <w:autoRedefine/>
    <w:semiHidden/>
    <w:unhideWhenUsed/>
    <w:uiPriority w:val="39"/>
    <w:pPr>
      <w:spacing w:after="100"/>
      <w:ind w:left="132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DADC4-A080-4CFD-94FF-772B65740C11}">
  <ds:schemaRefs/>
</ds:datastoreItem>
</file>

<file path=docProps/app.xml><?xml version="1.0" encoding="utf-8"?>
<Properties xmlns="http://schemas.openxmlformats.org/officeDocument/2006/extended-properties" xmlns:vt="http://schemas.openxmlformats.org/officeDocument/2006/docPropsVTypes">
  <Template>Normal</Template>
  <Pages>13</Pages>
  <Words>2722</Words>
  <Characters>12889</Characters>
  <Lines>1061</Lines>
  <Paragraphs>693</Paragraphs>
  <TotalTime>10</TotalTime>
  <ScaleCrop>false</ScaleCrop>
  <LinksUpToDate>false</LinksUpToDate>
  <CharactersWithSpaces>16006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2026-10-24T07:57:00Z</dcterms:created>
  <dc:creator>python-docx</dc:creator>
  <dc:description>generated by python-docx</dc:description>
  <cp:lastModifiedBy>Việt Tiến Nguyễn</cp:lastModifiedBy>
  <dcterms:modified xsi:type="dcterms:W3CDTF">2026-10-25T10:55:10Z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eyJoZGlkIjoiYWNlNzNhNmIzOTIzZGY2M2QzZGFjMTM3NDZmMGZlYmUiLCJ1c2VySWQiOiIxMzc0NDA2NTg5NTgwIn0=</vt:lpwstr>
  </property>
  <property fmtid="{D5CDD505-2E9C-101B-9397-08002B2CF9AE}" pid="3" name="KSOProductBuildVer">
    <vt:lpwstr>1066-12.1.0.29162</vt:lpwstr>
  </property>
  <property fmtid="{D5CDD505-2E9C-101B-9397-08002B2CF9AE}" pid="4" name="ICV">
    <vt:lpwstr>5860A7AE283F44B28B0459DBD797345A_12</vt:lpwstr>
  </property>
</Properties>
</file>